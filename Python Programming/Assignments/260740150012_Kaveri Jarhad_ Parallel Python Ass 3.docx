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6E617">
      <w:pPr>
        <w:spacing w:before="401" w:line="199" w:lineRule="auto"/>
        <w:ind w:left="4" w:right="0" w:firstLine="0"/>
        <w:jc w:val="left"/>
        <w:rPr>
          <w:rFonts w:hint="default" w:ascii="Times New Roman" w:hAnsi="Times New Roman" w:cs="Times New Roman"/>
          <w:w w:val="90"/>
          <w:sz w:val="43"/>
          <w:lang w:val="en-IN"/>
        </w:rPr>
      </w:pPr>
      <w:r>
        <w:rPr>
          <w:rFonts w:hint="default" w:ascii="Times New Roman" w:hAnsi="Times New Roman" w:cs="Times New Roman"/>
          <w:w w:val="90"/>
          <w:sz w:val="43"/>
          <w:lang w:val="en-IN"/>
        </w:rPr>
        <w:t>PRN: 260740150012</w:t>
      </w:r>
    </w:p>
    <w:p w14:paraId="3319A6BA">
      <w:pPr>
        <w:spacing w:before="401" w:line="199" w:lineRule="auto"/>
        <w:ind w:left="4" w:right="0" w:firstLine="0"/>
        <w:jc w:val="left"/>
        <w:rPr>
          <w:rFonts w:hint="default" w:ascii="Times New Roman" w:hAnsi="Times New Roman" w:cs="Times New Roman"/>
          <w:w w:val="90"/>
          <w:sz w:val="43"/>
        </w:rPr>
      </w:pPr>
      <w:r>
        <w:rPr>
          <w:rFonts w:hint="default" w:ascii="Times New Roman" w:hAnsi="Times New Roman" w:cs="Times New Roman"/>
          <w:w w:val="90"/>
          <w:sz w:val="43"/>
          <w:lang w:val="en-IN"/>
        </w:rPr>
        <w:t xml:space="preserve">         </w:t>
      </w:r>
      <w:r>
        <w:rPr>
          <w:rFonts w:hint="default" w:ascii="Times New Roman" w:hAnsi="Times New Roman" w:cs="Times New Roman"/>
          <w:w w:val="90"/>
          <w:sz w:val="43"/>
          <w:lang w:val="en-IN"/>
        </w:rPr>
        <w:t>260740150025</w:t>
      </w:r>
    </w:p>
    <w:p w14:paraId="7C120ED0">
      <w:pPr>
        <w:spacing w:before="401" w:line="199" w:lineRule="auto"/>
        <w:ind w:left="4" w:right="0" w:firstLine="0"/>
        <w:jc w:val="left"/>
        <w:rPr>
          <w:rFonts w:hint="default" w:ascii="Times New Roman" w:hAnsi="Times New Roman" w:cs="Times New Roman"/>
          <w:sz w:val="43"/>
        </w:rPr>
      </w:pPr>
      <w:r>
        <w:rPr>
          <w:rFonts w:hint="default" w:ascii="Times New Roman" w:hAnsi="Times New Roman" w:cs="Times New Roman"/>
          <w:w w:val="90"/>
          <w:sz w:val="43"/>
        </w:rPr>
        <w:t>Da</w:t>
      </w:r>
      <w:r>
        <w:rPr>
          <w:rFonts w:hint="default" w:ascii="Times New Roman" w:hAnsi="Times New Roman" w:cs="Times New Roman"/>
          <w:w w:val="90"/>
          <w:sz w:val="40"/>
        </w:rPr>
        <w:t xml:space="preserve">y </w:t>
      </w:r>
      <w:r>
        <w:rPr>
          <w:rFonts w:hint="default" w:ascii="Times New Roman" w:hAnsi="Times New Roman" w:cs="Times New Roman"/>
          <w:w w:val="90"/>
          <w:sz w:val="43"/>
        </w:rPr>
        <w:t>3: Lab E</w:t>
      </w:r>
      <w:r>
        <w:rPr>
          <w:rFonts w:hint="default" w:ascii="Times New Roman" w:hAnsi="Times New Roman" w:cs="Times New Roman"/>
          <w:w w:val="90"/>
          <w:sz w:val="40"/>
        </w:rPr>
        <w:t>x</w:t>
      </w:r>
      <w:r>
        <w:rPr>
          <w:rFonts w:hint="default" w:ascii="Times New Roman" w:hAnsi="Times New Roman" w:cs="Times New Roman"/>
          <w:w w:val="90"/>
          <w:sz w:val="43"/>
        </w:rPr>
        <w:t>e</w:t>
      </w:r>
      <w:r>
        <w:rPr>
          <w:rFonts w:hint="default" w:ascii="Times New Roman" w:hAnsi="Times New Roman" w:cs="Times New Roman"/>
          <w:w w:val="90"/>
          <w:sz w:val="40"/>
        </w:rPr>
        <w:t>r</w:t>
      </w:r>
      <w:r>
        <w:rPr>
          <w:rFonts w:hint="default" w:ascii="Times New Roman" w:hAnsi="Times New Roman" w:cs="Times New Roman"/>
          <w:w w:val="90"/>
          <w:sz w:val="43"/>
        </w:rPr>
        <w:t>ci</w:t>
      </w:r>
      <w:r>
        <w:rPr>
          <w:rFonts w:hint="default" w:ascii="Times New Roman" w:hAnsi="Times New Roman" w:cs="Times New Roman"/>
          <w:w w:val="90"/>
          <w:sz w:val="40"/>
        </w:rPr>
        <w:t>s</w:t>
      </w:r>
      <w:r>
        <w:rPr>
          <w:rFonts w:hint="default" w:ascii="Times New Roman" w:hAnsi="Times New Roman" w:cs="Times New Roman"/>
          <w:w w:val="90"/>
          <w:sz w:val="43"/>
        </w:rPr>
        <w:t>e</w:t>
      </w:r>
      <w:r>
        <w:rPr>
          <w:rFonts w:hint="default" w:ascii="Times New Roman" w:hAnsi="Times New Roman" w:cs="Times New Roman"/>
          <w:w w:val="90"/>
          <w:sz w:val="40"/>
        </w:rPr>
        <w:t xml:space="preserve">s </w:t>
      </w:r>
      <w:r>
        <w:rPr>
          <w:rFonts w:hint="default" w:ascii="Times New Roman" w:hAnsi="Times New Roman" w:cs="Times New Roman"/>
          <w:w w:val="90"/>
          <w:sz w:val="43"/>
        </w:rPr>
        <w:t>—</w:t>
      </w:r>
      <w:r>
        <w:rPr>
          <w:rFonts w:hint="default" w:ascii="Times New Roman" w:hAnsi="Times New Roman" w:cs="Times New Roman"/>
          <w:spacing w:val="-16"/>
          <w:w w:val="90"/>
          <w:sz w:val="43"/>
        </w:rPr>
        <w:t xml:space="preserve"> </w:t>
      </w:r>
      <w:r>
        <w:rPr>
          <w:rFonts w:hint="default" w:ascii="Times New Roman" w:hAnsi="Times New Roman" w:cs="Times New Roman"/>
          <w:w w:val="90"/>
          <w:sz w:val="43"/>
        </w:rPr>
        <w:t>Di</w:t>
      </w:r>
      <w:r>
        <w:rPr>
          <w:rFonts w:hint="default" w:ascii="Times New Roman" w:hAnsi="Times New Roman" w:cs="Times New Roman"/>
          <w:w w:val="90"/>
          <w:sz w:val="40"/>
        </w:rPr>
        <w:t>str</w:t>
      </w:r>
      <w:r>
        <w:rPr>
          <w:rFonts w:hint="default" w:ascii="Times New Roman" w:hAnsi="Times New Roman" w:cs="Times New Roman"/>
          <w:w w:val="90"/>
          <w:sz w:val="43"/>
        </w:rPr>
        <w:t>ib</w:t>
      </w:r>
      <w:r>
        <w:rPr>
          <w:rFonts w:hint="default" w:ascii="Times New Roman" w:hAnsi="Times New Roman" w:cs="Times New Roman"/>
          <w:w w:val="90"/>
          <w:sz w:val="40"/>
        </w:rPr>
        <w:t>ut</w:t>
      </w:r>
      <w:r>
        <w:rPr>
          <w:rFonts w:hint="default" w:ascii="Times New Roman" w:hAnsi="Times New Roman" w:cs="Times New Roman"/>
          <w:w w:val="90"/>
          <w:sz w:val="43"/>
        </w:rPr>
        <w:t>ed C</w:t>
      </w:r>
      <w:r>
        <w:rPr>
          <w:rFonts w:hint="default" w:ascii="Times New Roman" w:hAnsi="Times New Roman" w:cs="Times New Roman"/>
          <w:w w:val="90"/>
          <w:sz w:val="40"/>
        </w:rPr>
        <w:t>omput</w:t>
      </w:r>
      <w:r>
        <w:rPr>
          <w:rFonts w:hint="default" w:ascii="Times New Roman" w:hAnsi="Times New Roman" w:cs="Times New Roman"/>
          <w:w w:val="90"/>
          <w:sz w:val="43"/>
        </w:rPr>
        <w:t>i</w:t>
      </w:r>
      <w:r>
        <w:rPr>
          <w:rFonts w:hint="default" w:ascii="Times New Roman" w:hAnsi="Times New Roman" w:cs="Times New Roman"/>
          <w:w w:val="90"/>
          <w:sz w:val="40"/>
        </w:rPr>
        <w:t>n</w:t>
      </w:r>
      <w:r>
        <w:rPr>
          <w:rFonts w:hint="default" w:ascii="Times New Roman" w:hAnsi="Times New Roman" w:cs="Times New Roman"/>
          <w:w w:val="90"/>
          <w:sz w:val="43"/>
        </w:rPr>
        <w:t>g (MPI)</w:t>
      </w:r>
      <w:r>
        <w:rPr>
          <w:rFonts w:hint="default" w:ascii="Times New Roman" w:hAnsi="Times New Roman" w:cs="Times New Roman"/>
          <w:sz w:val="43"/>
        </w:rPr>
        <w:t xml:space="preserve"> </w:t>
      </w:r>
      <w:r>
        <w:rPr>
          <w:rFonts w:hint="default" w:ascii="Times New Roman" w:hAnsi="Times New Roman" w:cs="Times New Roman"/>
          <w:w w:val="90"/>
          <w:sz w:val="43"/>
        </w:rPr>
        <w:t xml:space="preserve">&amp; </w:t>
      </w:r>
      <w:r>
        <w:rPr>
          <w:rFonts w:hint="default" w:ascii="Times New Roman" w:hAnsi="Times New Roman" w:cs="Times New Roman"/>
          <w:sz w:val="43"/>
        </w:rPr>
        <w:t>A</w:t>
      </w:r>
      <w:r>
        <w:rPr>
          <w:rFonts w:hint="default" w:ascii="Times New Roman" w:hAnsi="Times New Roman" w:cs="Times New Roman"/>
          <w:sz w:val="40"/>
        </w:rPr>
        <w:t>syn</w:t>
      </w:r>
      <w:r>
        <w:rPr>
          <w:rFonts w:hint="default" w:ascii="Times New Roman" w:hAnsi="Times New Roman" w:cs="Times New Roman"/>
          <w:sz w:val="43"/>
        </w:rPr>
        <w:t>ch</w:t>
      </w:r>
      <w:r>
        <w:rPr>
          <w:rFonts w:hint="default" w:ascii="Times New Roman" w:hAnsi="Times New Roman" w:cs="Times New Roman"/>
          <w:sz w:val="40"/>
        </w:rPr>
        <w:t xml:space="preserve">ronous </w:t>
      </w:r>
      <w:r>
        <w:rPr>
          <w:rFonts w:hint="default" w:ascii="Times New Roman" w:hAnsi="Times New Roman" w:cs="Times New Roman"/>
          <w:sz w:val="43"/>
        </w:rPr>
        <w:t>P</w:t>
      </w:r>
      <w:r>
        <w:rPr>
          <w:rFonts w:hint="default" w:ascii="Times New Roman" w:hAnsi="Times New Roman" w:cs="Times New Roman"/>
          <w:sz w:val="40"/>
        </w:rPr>
        <w:t>ro</w:t>
      </w:r>
      <w:r>
        <w:rPr>
          <w:rFonts w:hint="default" w:ascii="Times New Roman" w:hAnsi="Times New Roman" w:cs="Times New Roman"/>
          <w:sz w:val="43"/>
        </w:rPr>
        <w:t>g</w:t>
      </w:r>
      <w:r>
        <w:rPr>
          <w:rFonts w:hint="default" w:ascii="Times New Roman" w:hAnsi="Times New Roman" w:cs="Times New Roman"/>
          <w:sz w:val="40"/>
        </w:rPr>
        <w:t>r</w:t>
      </w:r>
      <w:r>
        <w:rPr>
          <w:rFonts w:hint="default" w:ascii="Times New Roman" w:hAnsi="Times New Roman" w:cs="Times New Roman"/>
          <w:sz w:val="43"/>
        </w:rPr>
        <w:t>a</w:t>
      </w:r>
      <w:r>
        <w:rPr>
          <w:rFonts w:hint="default" w:ascii="Times New Roman" w:hAnsi="Times New Roman" w:cs="Times New Roman"/>
          <w:sz w:val="40"/>
        </w:rPr>
        <w:t>mm</w:t>
      </w:r>
      <w:r>
        <w:rPr>
          <w:rFonts w:hint="default" w:ascii="Times New Roman" w:hAnsi="Times New Roman" w:cs="Times New Roman"/>
          <w:sz w:val="43"/>
        </w:rPr>
        <w:t>i</w:t>
      </w:r>
      <w:r>
        <w:rPr>
          <w:rFonts w:hint="default" w:ascii="Times New Roman" w:hAnsi="Times New Roman" w:cs="Times New Roman"/>
          <w:sz w:val="40"/>
        </w:rPr>
        <w:t>n</w:t>
      </w:r>
      <w:r>
        <w:rPr>
          <w:rFonts w:hint="default" w:ascii="Times New Roman" w:hAnsi="Times New Roman" w:cs="Times New Roman"/>
          <w:sz w:val="43"/>
        </w:rPr>
        <w:t>g</w:t>
      </w:r>
    </w:p>
    <w:p w14:paraId="11AD522C">
      <w:pPr>
        <w:pStyle w:val="5"/>
        <w:spacing w:before="11"/>
        <w:ind w:left="0"/>
        <w:rPr>
          <w:rFonts w:hint="default" w:ascii="Times New Roman" w:hAnsi="Times New Roman" w:cs="Times New Roman"/>
          <w:sz w:val="6"/>
        </w:rPr>
      </w:pPr>
    </w:p>
    <w:p w14:paraId="14F2ABEB">
      <w:pPr>
        <w:pStyle w:val="5"/>
        <w:spacing w:before="10"/>
        <w:ind w:left="0"/>
        <w:rPr>
          <w:rFonts w:hint="default" w:ascii="Times New Roman" w:hAnsi="Times New Roman" w:cs="Times New Roman"/>
          <w:sz w:val="18"/>
        </w:rPr>
      </w:pPr>
    </w:p>
    <w:p w14:paraId="257363A2">
      <w:pPr>
        <w:pStyle w:val="5"/>
        <w:spacing w:before="6"/>
        <w:ind w:left="0"/>
        <w:rPr>
          <w:rFonts w:hint="default" w:ascii="Times New Roman" w:hAnsi="Times New Roman" w:cs="Times New Roman"/>
          <w:sz w:val="15"/>
        </w:rPr>
      </w:pPr>
    </w:p>
    <w:p w14:paraId="5361D00A">
      <w:pPr>
        <w:spacing w:before="191"/>
        <w:ind w:left="4" w:right="0" w:firstLine="0"/>
        <w:jc w:val="left"/>
        <w:rPr>
          <w:rFonts w:hint="default" w:ascii="Times New Roman" w:hAnsi="Times New Roman" w:cs="Times New Roman"/>
          <w:sz w:val="33"/>
        </w:rPr>
      </w:pPr>
      <w:r>
        <w:rPr>
          <w:rFonts w:hint="default" w:ascii="Times New Roman" w:hAnsi="Times New Roman" w:cs="Times New Roman"/>
          <w:spacing w:val="-6"/>
          <w:w w:val="90"/>
          <w:sz w:val="32"/>
        </w:rPr>
        <w:t>E</w:t>
      </w:r>
      <w:r>
        <w:rPr>
          <w:rFonts w:hint="default" w:ascii="Times New Roman" w:hAnsi="Times New Roman" w:cs="Times New Roman"/>
          <w:spacing w:val="-6"/>
          <w:w w:val="90"/>
          <w:sz w:val="33"/>
        </w:rPr>
        <w:t>xercise</w:t>
      </w:r>
      <w:r>
        <w:rPr>
          <w:rFonts w:hint="default" w:ascii="Times New Roman" w:hAnsi="Times New Roman" w:cs="Times New Roman"/>
          <w:spacing w:val="-16"/>
          <w:w w:val="90"/>
          <w:sz w:val="33"/>
        </w:rPr>
        <w:t xml:space="preserve"> </w:t>
      </w:r>
      <w:r>
        <w:rPr>
          <w:rFonts w:hint="default" w:ascii="Times New Roman" w:hAnsi="Times New Roman" w:cs="Times New Roman"/>
          <w:spacing w:val="-6"/>
          <w:w w:val="90"/>
          <w:sz w:val="32"/>
        </w:rPr>
        <w:t>1:</w:t>
      </w:r>
      <w:r>
        <w:rPr>
          <w:rFonts w:hint="default" w:ascii="Times New Roman" w:hAnsi="Times New Roman" w:cs="Times New Roman"/>
          <w:spacing w:val="-2"/>
          <w:sz w:val="32"/>
        </w:rPr>
        <w:t xml:space="preserve"> </w:t>
      </w:r>
      <w:r>
        <w:rPr>
          <w:rFonts w:hint="default" w:ascii="Times New Roman" w:hAnsi="Times New Roman" w:cs="Times New Roman"/>
          <w:spacing w:val="-6"/>
          <w:w w:val="90"/>
          <w:sz w:val="32"/>
        </w:rPr>
        <w:t>MPI</w:t>
      </w:r>
      <w:r>
        <w:rPr>
          <w:rFonts w:hint="default" w:ascii="Times New Roman" w:hAnsi="Times New Roman" w:cs="Times New Roman"/>
          <w:spacing w:val="2"/>
          <w:sz w:val="32"/>
        </w:rPr>
        <w:t xml:space="preserve"> </w:t>
      </w:r>
      <w:r>
        <w:rPr>
          <w:rFonts w:hint="default" w:ascii="Times New Roman" w:hAnsi="Times New Roman" w:cs="Times New Roman"/>
          <w:spacing w:val="-6"/>
          <w:w w:val="90"/>
          <w:sz w:val="32"/>
        </w:rPr>
        <w:t>T</w:t>
      </w:r>
      <w:r>
        <w:rPr>
          <w:rFonts w:hint="default" w:ascii="Times New Roman" w:hAnsi="Times New Roman" w:cs="Times New Roman"/>
          <w:spacing w:val="-6"/>
          <w:w w:val="90"/>
          <w:sz w:val="33"/>
        </w:rPr>
        <w:t>oken</w:t>
      </w:r>
      <w:r>
        <w:rPr>
          <w:rFonts w:hint="default" w:ascii="Times New Roman" w:hAnsi="Times New Roman" w:cs="Times New Roman"/>
          <w:spacing w:val="-7"/>
          <w:w w:val="90"/>
          <w:sz w:val="33"/>
        </w:rPr>
        <w:t xml:space="preserve"> </w:t>
      </w:r>
      <w:r>
        <w:rPr>
          <w:rFonts w:hint="default" w:ascii="Times New Roman" w:hAnsi="Times New Roman" w:cs="Times New Roman"/>
          <w:spacing w:val="-6"/>
          <w:w w:val="90"/>
          <w:sz w:val="32"/>
        </w:rPr>
        <w:t>R</w:t>
      </w:r>
      <w:r>
        <w:rPr>
          <w:rFonts w:hint="default" w:ascii="Times New Roman" w:hAnsi="Times New Roman" w:cs="Times New Roman"/>
          <w:spacing w:val="-6"/>
          <w:w w:val="90"/>
          <w:sz w:val="33"/>
        </w:rPr>
        <w:t>ing</w:t>
      </w:r>
      <w:r>
        <w:rPr>
          <w:rFonts w:hint="default" w:ascii="Times New Roman" w:hAnsi="Times New Roman" w:cs="Times New Roman"/>
          <w:spacing w:val="-8"/>
          <w:w w:val="90"/>
          <w:sz w:val="33"/>
        </w:rPr>
        <w:t xml:space="preserve"> </w:t>
      </w:r>
      <w:r>
        <w:rPr>
          <w:rFonts w:hint="default" w:ascii="Times New Roman" w:hAnsi="Times New Roman" w:cs="Times New Roman"/>
          <w:spacing w:val="-6"/>
          <w:w w:val="90"/>
          <w:sz w:val="32"/>
        </w:rPr>
        <w:t>C</w:t>
      </w:r>
      <w:r>
        <w:rPr>
          <w:rFonts w:hint="default" w:ascii="Times New Roman" w:hAnsi="Times New Roman" w:cs="Times New Roman"/>
          <w:spacing w:val="-6"/>
          <w:w w:val="90"/>
          <w:sz w:val="33"/>
        </w:rPr>
        <w:t>om</w:t>
      </w:r>
      <w:bookmarkStart w:id="0" w:name="_GoBack"/>
      <w:bookmarkEnd w:id="0"/>
      <w:r>
        <w:rPr>
          <w:rFonts w:hint="default" w:ascii="Times New Roman" w:hAnsi="Times New Roman" w:cs="Times New Roman"/>
          <w:spacing w:val="-6"/>
          <w:w w:val="90"/>
          <w:sz w:val="33"/>
        </w:rPr>
        <w:t>munication</w:t>
      </w:r>
    </w:p>
    <w:p w14:paraId="52399AF4">
      <w:pPr>
        <w:spacing w:before="168"/>
        <w:ind w:left="4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b/>
          <w:spacing w:val="-2"/>
          <w:sz w:val="21"/>
        </w:rPr>
        <w:t>T</w:t>
      </w:r>
      <w:r>
        <w:rPr>
          <w:rFonts w:hint="default" w:ascii="Times New Roman" w:hAnsi="Times New Roman" w:cs="Times New Roman"/>
          <w:b/>
          <w:spacing w:val="-2"/>
          <w:sz w:val="22"/>
        </w:rPr>
        <w:t>op</w:t>
      </w:r>
      <w:r>
        <w:rPr>
          <w:rFonts w:hint="default" w:ascii="Times New Roman" w:hAnsi="Times New Roman" w:cs="Times New Roman"/>
          <w:b/>
          <w:spacing w:val="-2"/>
          <w:sz w:val="23"/>
        </w:rPr>
        <w:t>ic</w:t>
      </w:r>
      <w:r>
        <w:rPr>
          <w:rFonts w:hint="default" w:ascii="Times New Roman" w:hAnsi="Times New Roman" w:cs="Times New Roman"/>
          <w:b/>
          <w:spacing w:val="-2"/>
          <w:sz w:val="22"/>
        </w:rPr>
        <w:t>s</w:t>
      </w:r>
      <w:r>
        <w:rPr>
          <w:rFonts w:hint="default" w:ascii="Times New Roman" w:hAnsi="Times New Roman" w:cs="Times New Roman"/>
          <w:b/>
          <w:spacing w:val="-2"/>
          <w:sz w:val="25"/>
        </w:rPr>
        <w:t>:</w:t>
      </w:r>
      <w:r>
        <w:rPr>
          <w:rFonts w:hint="default" w:ascii="Times New Roman" w:hAnsi="Times New Roman" w:cs="Times New Roman"/>
          <w:b/>
          <w:spacing w:val="-39"/>
          <w:sz w:val="25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mpi4py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Point-to-point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communication,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comm.sendrecv()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non-blocking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isend</w:t>
      </w:r>
      <w:r>
        <w:rPr>
          <w:rFonts w:hint="default" w:ascii="Times New Roman" w:hAnsi="Times New Roman" w:cs="Times New Roman"/>
          <w:spacing w:val="-2"/>
          <w:sz w:val="22"/>
        </w:rPr>
        <w:t>/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irecv</w:t>
      </w:r>
    </w:p>
    <w:p w14:paraId="301F11A0">
      <w:pPr>
        <w:pStyle w:val="2"/>
        <w:spacing w:before="2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  <w:sz w:val="25"/>
        </w:rPr>
        <w:t>P</w:t>
      </w:r>
      <w:r>
        <w:rPr>
          <w:rFonts w:hint="default" w:ascii="Times New Roman" w:hAnsi="Times New Roman" w:cs="Times New Roman"/>
          <w:spacing w:val="-8"/>
        </w:rPr>
        <w:t>roblem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</w:rPr>
        <w:t>S</w:t>
      </w:r>
      <w:r>
        <w:rPr>
          <w:rFonts w:hint="default" w:ascii="Times New Roman" w:hAnsi="Times New Roman" w:cs="Times New Roman"/>
          <w:spacing w:val="-2"/>
        </w:rPr>
        <w:t>tatement</w:t>
      </w:r>
    </w:p>
    <w:p w14:paraId="61AAD96C">
      <w:pPr>
        <w:pStyle w:val="5"/>
        <w:spacing w:before="252"/>
        <w:ind w:left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  <w:sz w:val="21"/>
        </w:rPr>
        <w:t>W</w:t>
      </w:r>
      <w:r>
        <w:rPr>
          <w:rFonts w:hint="default" w:ascii="Times New Roman" w:hAnsi="Times New Roman" w:cs="Times New Roman"/>
          <w:w w:val="90"/>
        </w:rPr>
        <w:t>rite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w w:val="90"/>
        </w:rPr>
        <w:t>an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w w:val="90"/>
        </w:rPr>
        <w:t>MPI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w w:val="90"/>
        </w:rPr>
        <w:t>script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color w:val="C8AE74"/>
          <w:w w:val="90"/>
          <w:sz w:val="21"/>
        </w:rPr>
        <w:t>ex01_mpi_ring.py</w:t>
      </w:r>
      <w:r>
        <w:rPr>
          <w:rFonts w:hint="default" w:ascii="Times New Roman" w:hAnsi="Times New Roman" w:cs="Times New Roman"/>
          <w:color w:val="C8AE74"/>
          <w:spacing w:val="-32"/>
          <w:w w:val="90"/>
          <w:sz w:val="21"/>
        </w:rPr>
        <w:t xml:space="preserve"> </w:t>
      </w:r>
      <w:r>
        <w:rPr>
          <w:rFonts w:hint="default" w:ascii="Times New Roman" w:hAnsi="Times New Roman" w:cs="Times New Roman"/>
          <w:w w:val="90"/>
        </w:rPr>
        <w:t>that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w w:val="90"/>
        </w:rPr>
        <w:t>implements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w w:val="90"/>
        </w:rPr>
        <w:t>a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w w:val="90"/>
        </w:rPr>
        <w:t>circular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  <w:w w:val="90"/>
        </w:rPr>
        <w:t>token-passing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w w:val="90"/>
        </w:rPr>
        <w:t>ring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w w:val="90"/>
        </w:rPr>
        <w:t>across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w w:val="90"/>
        </w:rPr>
        <w:t>all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ranks:</w:t>
      </w:r>
    </w:p>
    <w:p w14:paraId="26F9550B">
      <w:pPr>
        <w:pStyle w:val="5"/>
        <w:spacing w:before="2"/>
        <w:ind w:left="0"/>
        <w:rPr>
          <w:rFonts w:hint="default" w:ascii="Times New Roman" w:hAnsi="Times New Roman" w:cs="Times New Roman"/>
          <w:sz w:val="15"/>
        </w:rPr>
      </w:pPr>
      <w:r>
        <w:rPr>
          <w:rFonts w:hint="default" w:ascii="Times New Roman" w:hAnsi="Times New Roman" w:cs="Times New Roman"/>
          <w:sz w:val="15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542290</wp:posOffset>
                </wp:positionH>
                <wp:positionV relativeFrom="paragraph">
                  <wp:posOffset>149225</wp:posOffset>
                </wp:positionV>
                <wp:extent cx="6486525" cy="638175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0" y="607995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607995"/>
                                </a:lnTo>
                                <a:lnTo>
                                  <a:pt x="6459381" y="628045"/>
                                </a:lnTo>
                                <a:lnTo>
                                  <a:pt x="645634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2"/>
                                </a:lnTo>
                                <a:lnTo>
                                  <a:pt x="6465215" y="3020"/>
                                </a:lnTo>
                                <a:lnTo>
                                  <a:pt x="6467791" y="4741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6"/>
                                </a:lnTo>
                                <a:lnTo>
                                  <a:pt x="6473977" y="11781"/>
                                </a:lnTo>
                                <a:lnTo>
                                  <a:pt x="6475185" y="14699"/>
                                </a:lnTo>
                                <a:lnTo>
                                  <a:pt x="6476394" y="17616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5"/>
                                </a:lnTo>
                                <a:lnTo>
                                  <a:pt x="6476394" y="611032"/>
                                </a:lnTo>
                                <a:lnTo>
                                  <a:pt x="6475185" y="613949"/>
                                </a:lnTo>
                                <a:lnTo>
                                  <a:pt x="6473977" y="616866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14699" y="626836"/>
                                </a:lnTo>
                                <a:lnTo>
                                  <a:pt x="11782" y="625628"/>
                                </a:lnTo>
                                <a:lnTo>
                                  <a:pt x="1812" y="613949"/>
                                </a:lnTo>
                                <a:lnTo>
                                  <a:pt x="604" y="611032"/>
                                </a:lnTo>
                                <a:lnTo>
                                  <a:pt x="0" y="607995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0E0DE">
                              <w:pPr>
                                <w:spacing w:before="95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49D279EB">
                              <w:pPr>
                                <w:spacing w:before="0"/>
                                <w:ind w:left="605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 xml:space="preserve">Rank 0 ───&gt; Rank 1 ───&gt; Rank 2 ───&gt; Rank 3 ───&gt; Rank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pt;margin-top:11.75pt;height:50.25pt;width:510.75pt;mso-position-horizontal-relative:page;mso-wrap-distance-bottom:0pt;mso-wrap-distance-top:0pt;z-index:-251654144;mso-width-relative:page;mso-height-relative:page;" coordsize="6486525,638175" o:gfxdata="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">
                <o:lock v:ext="edit" aspectratio="f"/>
                <v:shape id="Graphic 11" o:spid="_x0000_s1026" o:spt="100" style="position:absolute;left:4762;top:4762;height:628650;width:6477000;" fillcolor="#F7F7F7" filled="t" stroked="f" coordsize="6477000,628650" o:gfxdata="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1gB7G8AAAA&#10;2wAAAA8AAAAAAAAAAQAgAAAAIgAAAGRycy9kb3ducmV2LnhtbFBLAQIUABQAAAAIAIdO4kAzLwWe&#10;OwAAADkAAAAQAAAAAAAAAAEAIAAAAAsBAABkcnMvc2hhcGV4bWwueG1sUEsFBgAAAAAGAAYAWwEA&#10;ALUDAAAAAA==&#10;" path="m6456344,628649l20654,628649,17617,628045,0,607995,0,604837,0,20654,20654,0,6456344,0,6476998,20654,6476998,607995,6459381,628045,6456344,6286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4762;top:4762;height:628650;width:6477000;" filled="f" stroked="t" coordsize="6477000,628650" o:gfxdata="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dkbC8AAAA&#10;2wAAAA8AAAAAAAAAAQAgAAAAIgAAAGRycy9kb3ducmV2LnhtbFBLAQIUABQAAAAIAIdO4kAzLwWe&#10;OwAAADkAAAAQAAAAAAAAAAEAIAAAAAsBAABkcnMvc2hhcGV4bWwueG1sUEsFBgAAAAAGAAYAWwEA&#10;ALUDAAAAAA==&#10;" path="m0,604837l0,23812,0,20654,604,17616,1812,14699,3021,11781,4741,9206,6974,6974,9207,4741,11782,3020,14699,1812,17617,604,20654,0,23812,0,6453187,0,6456344,0,6459381,604,6462299,1812,6465215,3020,6467791,4741,6470024,6974,6472257,9206,6473977,11781,6475185,14699,6476394,17616,6476998,20654,6476999,23812,6476999,604837,6476998,607995,6476394,611032,6475185,613949,6473977,616866,6453187,628649,23812,628649,20654,628649,17617,628045,14699,626836,11782,625628,1812,613949,604,611032,0,607995,0,604837xe">
                  <v:fill on="f" focussize="0,0"/>
                  <v:stroke weight="0.74992125984252pt" color="#CCCCCC" joinstyle="round"/>
                  <v:imagedata o:title=""/>
                  <o:lock v:ext="edit" aspectratio="f"/>
                  <v:textbox inset="0mm,0mm,0mm,0mm"/>
                </v:shape>
                <v:shape id="Textbox 13" o:spid="_x0000_s1026" o:spt="202" type="#_x0000_t202" style="position:absolute;left:4762;top:4762;height:628650;width:647700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70E0DE">
                        <w:pPr>
                          <w:spacing w:before="95" w:line="240" w:lineRule="auto"/>
                          <w:rPr>
                            <w:sz w:val="21"/>
                          </w:rPr>
                        </w:pPr>
                      </w:p>
                      <w:p w14:paraId="49D279EB">
                        <w:pPr>
                          <w:spacing w:before="0"/>
                          <w:ind w:left="605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 xml:space="preserve">Rank 0 ───&gt; Rank 1 ───&gt; Rank 2 ───&gt; Rank 3 ───&gt; Rank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7CDFC35">
      <w:pPr>
        <w:pStyle w:val="7"/>
        <w:numPr>
          <w:ilvl w:val="0"/>
          <w:numId w:val="1"/>
        </w:numPr>
        <w:tabs>
          <w:tab w:val="left" w:pos="603"/>
        </w:tabs>
        <w:spacing w:before="207" w:after="0" w:line="240" w:lineRule="auto"/>
        <w:ind w:left="603" w:right="0" w:hanging="24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Initialize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MPI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with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w w:val="90"/>
          <w:sz w:val="21"/>
        </w:rPr>
        <w:t>comm</w:t>
      </w:r>
      <w:r>
        <w:rPr>
          <w:rFonts w:hint="default" w:ascii="Times New Roman" w:hAnsi="Times New Roman" w:cs="Times New Roman"/>
          <w:color w:val="C8AE74"/>
          <w:spacing w:val="41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w w:val="90"/>
          <w:sz w:val="21"/>
        </w:rPr>
        <w:t>=</w:t>
      </w:r>
      <w:r>
        <w:rPr>
          <w:rFonts w:hint="default" w:ascii="Times New Roman" w:hAnsi="Times New Roman" w:cs="Times New Roman"/>
          <w:color w:val="C8AE74"/>
          <w:spacing w:val="41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w w:val="90"/>
          <w:sz w:val="21"/>
        </w:rPr>
        <w:t>MPI.COMM_WORLD</w:t>
      </w:r>
      <w:r>
        <w:rPr>
          <w:rFonts w:hint="default" w:ascii="Times New Roman" w:hAnsi="Times New Roman" w:cs="Times New Roman"/>
          <w:w w:val="90"/>
          <w:sz w:val="22"/>
        </w:rPr>
        <w:t>,</w:t>
      </w:r>
      <w:r>
        <w:rPr>
          <w:rFonts w:hint="default" w:ascii="Times New Roman" w:hAnsi="Times New Roman" w:cs="Times New Roman"/>
          <w:spacing w:val="2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finding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your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w w:val="90"/>
          <w:sz w:val="21"/>
        </w:rPr>
        <w:t>rank</w:t>
      </w:r>
      <w:r>
        <w:rPr>
          <w:rFonts w:hint="default" w:ascii="Times New Roman" w:hAnsi="Times New Roman" w:cs="Times New Roman"/>
          <w:color w:val="C8AE74"/>
          <w:spacing w:val="-39"/>
          <w:w w:val="90"/>
          <w:sz w:val="21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and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w w:val="90"/>
          <w:sz w:val="21"/>
        </w:rPr>
        <w:t>size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.</w:t>
      </w:r>
    </w:p>
    <w:p w14:paraId="023A6228">
      <w:pPr>
        <w:pStyle w:val="7"/>
        <w:numPr>
          <w:ilvl w:val="0"/>
          <w:numId w:val="1"/>
        </w:numPr>
        <w:tabs>
          <w:tab w:val="left" w:pos="603"/>
        </w:tabs>
        <w:spacing w:before="24" w:after="0" w:line="240" w:lineRule="auto"/>
        <w:ind w:left="603" w:right="0" w:hanging="24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4"/>
          <w:sz w:val="22"/>
        </w:rPr>
        <w:t>Ensure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the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script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runs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with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at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least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3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processes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(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mpirun</w:t>
      </w:r>
      <w:r>
        <w:rPr>
          <w:rFonts w:hint="default" w:ascii="Times New Roman" w:hAnsi="Times New Roman" w:cs="Times New Roman"/>
          <w:color w:val="C8AE74"/>
          <w:spacing w:val="-27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-n</w:t>
      </w:r>
      <w:r>
        <w:rPr>
          <w:rFonts w:hint="default" w:ascii="Times New Roman" w:hAnsi="Times New Roman" w:cs="Times New Roman"/>
          <w:color w:val="C8AE74"/>
          <w:spacing w:val="-12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4</w:t>
      </w:r>
      <w:r>
        <w:rPr>
          <w:rFonts w:hint="default" w:ascii="Times New Roman" w:hAnsi="Times New Roman" w:cs="Times New Roman"/>
          <w:color w:val="C8AE74"/>
          <w:spacing w:val="-12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python3</w:t>
      </w:r>
      <w:r>
        <w:rPr>
          <w:rFonts w:hint="default" w:ascii="Times New Roman" w:hAnsi="Times New Roman" w:cs="Times New Roman"/>
          <w:color w:val="C8AE74"/>
          <w:spacing w:val="-12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ex01_mpi_ring.py</w:t>
      </w:r>
      <w:r>
        <w:rPr>
          <w:rFonts w:hint="default" w:ascii="Times New Roman" w:hAnsi="Times New Roman" w:cs="Times New Roman"/>
          <w:spacing w:val="-4"/>
          <w:sz w:val="22"/>
        </w:rPr>
        <w:t>).</w:t>
      </w:r>
    </w:p>
    <w:p w14:paraId="341749D1">
      <w:pPr>
        <w:pStyle w:val="7"/>
        <w:numPr>
          <w:ilvl w:val="0"/>
          <w:numId w:val="1"/>
        </w:numPr>
        <w:tabs>
          <w:tab w:val="left" w:pos="603"/>
        </w:tabs>
        <w:spacing w:before="23" w:after="0" w:line="240" w:lineRule="auto"/>
        <w:ind w:left="603" w:right="0" w:hanging="24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Set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up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ring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topology:</w:t>
      </w:r>
    </w:p>
    <w:p w14:paraId="7ECFEDA9">
      <w:pPr>
        <w:spacing w:before="24"/>
        <w:ind w:left="957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position w:val="2"/>
        </w:rPr>
        <w:drawing>
          <wp:inline distT="0" distB="0" distL="0" distR="0">
            <wp:extent cx="57150" cy="5651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2"/>
        </w:rPr>
        <w:t>Next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rank: </w:t>
      </w:r>
      <w:r>
        <w:rPr>
          <w:rFonts w:hint="default" w:ascii="Times New Roman" w:hAnsi="Times New Roman" w:cs="Times New Roman"/>
          <w:color w:val="C8AE74"/>
          <w:sz w:val="21"/>
        </w:rPr>
        <w:t>(rank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+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1)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%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size</w:t>
      </w:r>
    </w:p>
    <w:p w14:paraId="666319C7">
      <w:pPr>
        <w:spacing w:before="23" w:line="302" w:lineRule="exact"/>
        <w:ind w:left="957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position w:val="2"/>
        </w:rPr>
        <w:drawing>
          <wp:inline distT="0" distB="0" distL="0" distR="0">
            <wp:extent cx="57150" cy="5651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z w:val="22"/>
        </w:rPr>
        <w:t>Previous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rank: </w:t>
      </w:r>
      <w:r>
        <w:rPr>
          <w:rFonts w:hint="default" w:ascii="Times New Roman" w:hAnsi="Times New Roman" w:cs="Times New Roman"/>
          <w:color w:val="C8AE74"/>
          <w:sz w:val="21"/>
        </w:rPr>
        <w:t>(rank - 1 + size) % size</w:t>
      </w:r>
    </w:p>
    <w:p w14:paraId="12A58157">
      <w:pPr>
        <w:pStyle w:val="7"/>
        <w:numPr>
          <w:ilvl w:val="0"/>
          <w:numId w:val="1"/>
        </w:numPr>
        <w:tabs>
          <w:tab w:val="left" w:pos="603"/>
        </w:tabs>
        <w:spacing w:before="0" w:after="0" w:line="344" w:lineRule="exact"/>
        <w:ind w:left="603" w:right="0" w:hanging="246"/>
        <w:jc w:val="left"/>
        <w:rPr>
          <w:rFonts w:hint="default" w:ascii="Times New Roman" w:hAnsi="Times New Roman" w:cs="Times New Roman"/>
          <w:b/>
          <w:sz w:val="25"/>
        </w:rPr>
      </w:pPr>
      <w:r>
        <w:rPr>
          <w:rFonts w:hint="default" w:ascii="Times New Roman" w:hAnsi="Times New Roman" w:cs="Times New Roman"/>
          <w:b/>
          <w:spacing w:val="-5"/>
          <w:sz w:val="21"/>
        </w:rPr>
        <w:t>T</w:t>
      </w:r>
      <w:r>
        <w:rPr>
          <w:rFonts w:hint="default" w:ascii="Times New Roman" w:hAnsi="Times New Roman" w:cs="Times New Roman"/>
          <w:b/>
          <w:spacing w:val="-5"/>
          <w:sz w:val="22"/>
        </w:rPr>
        <w:t>o</w:t>
      </w:r>
      <w:r>
        <w:rPr>
          <w:rFonts w:hint="default" w:ascii="Times New Roman" w:hAnsi="Times New Roman" w:cs="Times New Roman"/>
          <w:b/>
          <w:spacing w:val="-5"/>
          <w:sz w:val="23"/>
        </w:rPr>
        <w:t>ke</w:t>
      </w:r>
      <w:r>
        <w:rPr>
          <w:rFonts w:hint="default" w:ascii="Times New Roman" w:hAnsi="Times New Roman" w:cs="Times New Roman"/>
          <w:b/>
          <w:spacing w:val="-5"/>
          <w:sz w:val="22"/>
        </w:rPr>
        <w:t>n</w:t>
      </w:r>
      <w:r>
        <w:rPr>
          <w:rFonts w:hint="default" w:ascii="Times New Roman" w:hAnsi="Times New Roman" w:cs="Times New Roman"/>
          <w:b/>
          <w:spacing w:val="-38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P</w:t>
      </w:r>
      <w:r>
        <w:rPr>
          <w:rFonts w:hint="default" w:ascii="Times New Roman" w:hAnsi="Times New Roman" w:cs="Times New Roman"/>
          <w:b/>
          <w:spacing w:val="-2"/>
          <w:sz w:val="23"/>
        </w:rPr>
        <w:t>a</w:t>
      </w:r>
      <w:r>
        <w:rPr>
          <w:rFonts w:hint="default" w:ascii="Times New Roman" w:hAnsi="Times New Roman" w:cs="Times New Roman"/>
          <w:b/>
          <w:spacing w:val="-2"/>
          <w:sz w:val="22"/>
        </w:rPr>
        <w:t>ss</w:t>
      </w:r>
      <w:r>
        <w:rPr>
          <w:rFonts w:hint="default" w:ascii="Times New Roman" w:hAnsi="Times New Roman" w:cs="Times New Roman"/>
          <w:b/>
          <w:spacing w:val="-2"/>
          <w:sz w:val="23"/>
        </w:rPr>
        <w:t>i</w:t>
      </w:r>
      <w:r>
        <w:rPr>
          <w:rFonts w:hint="default" w:ascii="Times New Roman" w:hAnsi="Times New Roman" w:cs="Times New Roman"/>
          <w:b/>
          <w:spacing w:val="-2"/>
          <w:sz w:val="22"/>
        </w:rPr>
        <w:t>n</w:t>
      </w:r>
      <w:r>
        <w:rPr>
          <w:rFonts w:hint="default" w:ascii="Times New Roman" w:hAnsi="Times New Roman" w:cs="Times New Roman"/>
          <w:b/>
          <w:spacing w:val="-2"/>
          <w:sz w:val="23"/>
        </w:rPr>
        <w:t>g</w:t>
      </w:r>
      <w:r>
        <w:rPr>
          <w:rFonts w:hint="default" w:ascii="Times New Roman" w:hAnsi="Times New Roman" w:cs="Times New Roman"/>
          <w:b/>
          <w:spacing w:val="-2"/>
          <w:sz w:val="25"/>
        </w:rPr>
        <w:t>:</w:t>
      </w:r>
    </w:p>
    <w:p w14:paraId="12E53B74">
      <w:pPr>
        <w:spacing w:before="15"/>
        <w:ind w:left="957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position w:val="2"/>
        </w:rPr>
        <w:drawing>
          <wp:inline distT="0" distB="0" distL="0" distR="0">
            <wp:extent cx="57150" cy="5651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2"/>
        </w:rPr>
        <w:t>Rank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0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originates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token: </w:t>
      </w:r>
      <w:r>
        <w:rPr>
          <w:rFonts w:hint="default" w:ascii="Times New Roman" w:hAnsi="Times New Roman" w:cs="Times New Roman"/>
          <w:color w:val="C8AE74"/>
          <w:sz w:val="21"/>
        </w:rPr>
        <w:t>token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=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{"hops":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0,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"history":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[0]}</w:t>
      </w:r>
      <w:r>
        <w:rPr>
          <w:rFonts w:hint="default" w:ascii="Times New Roman" w:hAnsi="Times New Roman" w:cs="Times New Roman"/>
          <w:sz w:val="22"/>
        </w:rPr>
        <w:t>.</w:t>
      </w:r>
    </w:p>
    <w:p w14:paraId="68AD2655">
      <w:pPr>
        <w:pStyle w:val="5"/>
        <w:spacing w:before="23" w:line="259" w:lineRule="auto"/>
        <w:ind w:left="1204" w:right="195" w:hanging="2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2"/>
        </w:rPr>
        <w:drawing>
          <wp:inline distT="0" distB="0" distL="0" distR="0">
            <wp:extent cx="57150" cy="5651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54"/>
          <w:sz w:val="2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Rank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0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sends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the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token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to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Rank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1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and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then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waits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to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receive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the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final token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from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Rank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</w:rPr>
        <w:t>(</w:t>
      </w:r>
      <w:r>
        <w:rPr>
          <w:rFonts w:hint="default" w:ascii="Times New Roman" w:hAnsi="Times New Roman" w:cs="Times New Roman"/>
          <w:i/>
          <w:spacing w:val="-4"/>
          <w:sz w:val="25"/>
        </w:rPr>
        <w:t>N</w:t>
      </w:r>
      <w:r>
        <w:rPr>
          <w:rFonts w:hint="default" w:ascii="Times New Roman" w:hAnsi="Times New Roman" w:cs="Times New Roman"/>
          <w:i/>
          <w:spacing w:val="6"/>
          <w:sz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</w:rPr>
        <w:t>− 1)</w:t>
      </w:r>
      <w:r>
        <w:rPr>
          <w:rFonts w:hint="default" w:ascii="Times New Roman" w:hAnsi="Times New Roman" w:cs="Times New Roman"/>
          <w:spacing w:val="-4"/>
        </w:rPr>
        <w:t>.</w:t>
      </w:r>
    </w:p>
    <w:p w14:paraId="0D7E6018">
      <w:pPr>
        <w:pStyle w:val="5"/>
        <w:spacing w:line="259" w:lineRule="auto"/>
        <w:ind w:left="1205" w:hanging="2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2"/>
        </w:rPr>
        <w:drawing>
          <wp:inline distT="0" distB="0" distL="0" distR="0">
            <wp:extent cx="57150" cy="5651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59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Intermediate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ranks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wait to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receive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the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token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from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the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previous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rank,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increment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8"/>
          <w:sz w:val="21"/>
        </w:rPr>
        <w:t>hops += 1</w:t>
      </w:r>
      <w:r>
        <w:rPr>
          <w:rFonts w:hint="default" w:ascii="Times New Roman" w:hAnsi="Times New Roman" w:cs="Times New Roman"/>
          <w:spacing w:val="-8"/>
        </w:rPr>
        <w:t xml:space="preserve">, </w:t>
      </w:r>
      <w:r>
        <w:rPr>
          <w:rFonts w:hint="default" w:ascii="Times New Roman" w:hAnsi="Times New Roman" w:cs="Times New Roman"/>
          <w:spacing w:val="-4"/>
        </w:rPr>
        <w:t>append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their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rank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to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history</w:t>
      </w:r>
      <w:r>
        <w:rPr>
          <w:rFonts w:hint="default" w:ascii="Times New Roman" w:hAnsi="Times New Roman" w:cs="Times New Roman"/>
          <w:spacing w:val="-4"/>
        </w:rPr>
        <w:t>,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and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forward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the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token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to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the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next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rank.</w:t>
      </w:r>
    </w:p>
    <w:p w14:paraId="07F07DC2">
      <w:pPr>
        <w:pStyle w:val="7"/>
        <w:numPr>
          <w:ilvl w:val="0"/>
          <w:numId w:val="1"/>
        </w:numPr>
        <w:tabs>
          <w:tab w:val="left" w:pos="603"/>
        </w:tabs>
        <w:spacing w:before="0" w:after="0" w:line="304" w:lineRule="exact"/>
        <w:ind w:left="603" w:right="0" w:hanging="24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8"/>
          <w:sz w:val="22"/>
        </w:rPr>
        <w:t>Prevent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deadlocks:</w:t>
      </w:r>
    </w:p>
    <w:p w14:paraId="6F73B02D">
      <w:pPr>
        <w:spacing w:before="21"/>
        <w:ind w:left="957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position w:val="2"/>
        </w:rPr>
        <w:drawing>
          <wp:inline distT="0" distB="0" distL="0" distR="0">
            <wp:extent cx="57150" cy="5651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</w:rPr>
        <w:t>U</w:t>
      </w:r>
      <w:r>
        <w:rPr>
          <w:rFonts w:hint="default" w:ascii="Times New Roman" w:hAnsi="Times New Roman" w:cs="Times New Roman"/>
          <w:spacing w:val="-2"/>
          <w:sz w:val="22"/>
        </w:rPr>
        <w:t xml:space="preserve">se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comm.sendrecv()</w:t>
      </w:r>
      <w:r>
        <w:rPr>
          <w:rFonts w:hint="default" w:ascii="Times New Roman" w:hAnsi="Times New Roman" w:cs="Times New Roman"/>
          <w:color w:val="C8AE74"/>
          <w:spacing w:val="-55"/>
          <w:sz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 xml:space="preserve">or non-blocking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comm.isend()</w:t>
      </w:r>
      <w:r>
        <w:rPr>
          <w:rFonts w:hint="default" w:ascii="Times New Roman" w:hAnsi="Times New Roman" w:cs="Times New Roman"/>
          <w:color w:val="C8AE74"/>
          <w:spacing w:val="-55"/>
          <w:sz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/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comm.irecv()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39D68CD1">
      <w:pPr>
        <w:pStyle w:val="7"/>
        <w:numPr>
          <w:ilvl w:val="0"/>
          <w:numId w:val="1"/>
        </w:numPr>
        <w:tabs>
          <w:tab w:val="left" w:pos="603"/>
        </w:tabs>
        <w:spacing w:before="24" w:after="0" w:line="240" w:lineRule="auto"/>
        <w:ind w:left="603" w:right="0" w:hanging="24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1"/>
        </w:rPr>
        <w:t>W</w:t>
      </w:r>
      <w:r>
        <w:rPr>
          <w:rFonts w:hint="default" w:ascii="Times New Roman" w:hAnsi="Times New Roman" w:cs="Times New Roman"/>
          <w:w w:val="90"/>
          <w:sz w:val="22"/>
        </w:rPr>
        <w:t>hen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token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returns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Rank</w:t>
      </w:r>
      <w:r>
        <w:rPr>
          <w:rFonts w:hint="default" w:ascii="Times New Roman" w:hAnsi="Times New Roman" w:cs="Times New Roman"/>
          <w:spacing w:val="-5"/>
          <w:w w:val="90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0,</w:t>
      </w:r>
      <w:r>
        <w:rPr>
          <w:rFonts w:hint="default" w:ascii="Times New Roman" w:hAnsi="Times New Roman" w:cs="Times New Roman"/>
          <w:spacing w:val="1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print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total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hop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count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and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path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traversal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history.</w:t>
      </w:r>
    </w:p>
    <w:p w14:paraId="45C14AA7">
      <w:pPr>
        <w:spacing w:before="234"/>
        <w:ind w:left="4" w:right="0" w:firstLine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w w:val="90"/>
          <w:sz w:val="25"/>
        </w:rPr>
        <w:t>H</w:t>
      </w:r>
      <w:r>
        <w:rPr>
          <w:rFonts w:hint="default" w:ascii="Times New Roman" w:hAnsi="Times New Roman" w:cs="Times New Roman"/>
          <w:w w:val="90"/>
          <w:sz w:val="26"/>
        </w:rPr>
        <w:t>ints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w w:val="90"/>
          <w:sz w:val="25"/>
        </w:rPr>
        <w:t>&amp;</w:t>
      </w:r>
      <w:r>
        <w:rPr>
          <w:rFonts w:hint="default" w:ascii="Times New Roman" w:hAnsi="Times New Roman" w:cs="Times New Roman"/>
          <w:spacing w:val="-11"/>
          <w:w w:val="90"/>
          <w:sz w:val="25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5"/>
        </w:rPr>
        <w:t>G</w:t>
      </w:r>
      <w:r>
        <w:rPr>
          <w:rFonts w:hint="default" w:ascii="Times New Roman" w:hAnsi="Times New Roman" w:cs="Times New Roman"/>
          <w:spacing w:val="-2"/>
          <w:w w:val="90"/>
          <w:sz w:val="26"/>
        </w:rPr>
        <w:t>uidelines</w:t>
      </w:r>
    </w:p>
    <w:p w14:paraId="7001E505">
      <w:pPr>
        <w:pStyle w:val="7"/>
        <w:numPr>
          <w:ilvl w:val="1"/>
          <w:numId w:val="1"/>
        </w:numPr>
        <w:tabs>
          <w:tab w:val="left" w:pos="604"/>
        </w:tabs>
        <w:spacing w:before="252" w:after="0" w:line="240" w:lineRule="auto"/>
        <w:ind w:left="604" w:right="0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Launch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your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program</w:t>
      </w:r>
      <w:r>
        <w:rPr>
          <w:rFonts w:hint="default" w:ascii="Times New Roman" w:hAnsi="Times New Roman" w:cs="Times New Roman"/>
          <w:spacing w:val="-1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using: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mpirun</w:t>
      </w:r>
      <w:r>
        <w:rPr>
          <w:rFonts w:hint="default" w:ascii="Times New Roman" w:hAnsi="Times New Roman" w:cs="Times New Roman"/>
          <w:color w:val="C8AE74"/>
          <w:spacing w:val="-13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-n</w:t>
      </w:r>
      <w:r>
        <w:rPr>
          <w:rFonts w:hint="default" w:ascii="Times New Roman" w:hAnsi="Times New Roman" w:cs="Times New Roman"/>
          <w:color w:val="C8AE74"/>
          <w:spacing w:val="-12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4</w:t>
      </w:r>
      <w:r>
        <w:rPr>
          <w:rFonts w:hint="default" w:ascii="Times New Roman" w:hAnsi="Times New Roman" w:cs="Times New Roman"/>
          <w:color w:val="C8AE74"/>
          <w:spacing w:val="-13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python3</w:t>
      </w:r>
      <w:r>
        <w:rPr>
          <w:rFonts w:hint="default" w:ascii="Times New Roman" w:hAnsi="Times New Roman" w:cs="Times New Roman"/>
          <w:color w:val="C8AE74"/>
          <w:spacing w:val="-12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ex01_mpi_ring.py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7121F58A">
      <w:pPr>
        <w:pStyle w:val="7"/>
        <w:numPr>
          <w:ilvl w:val="1"/>
          <w:numId w:val="1"/>
        </w:numPr>
        <w:tabs>
          <w:tab w:val="left" w:pos="604"/>
        </w:tabs>
        <w:spacing w:before="23" w:after="0" w:line="259" w:lineRule="auto"/>
        <w:ind w:left="604" w:right="619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If</w:t>
      </w:r>
      <w:r>
        <w:rPr>
          <w:rFonts w:hint="default" w:ascii="Times New Roman" w:hAnsi="Times New Roman" w:cs="Times New Roman"/>
          <w:spacing w:val="-10"/>
          <w:w w:val="90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>testing</w:t>
      </w:r>
      <w:r>
        <w:rPr>
          <w:rFonts w:hint="default" w:ascii="Times New Roman" w:hAnsi="Times New Roman" w:cs="Times New Roman"/>
          <w:spacing w:val="-13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>on</w:t>
      </w:r>
      <w:r>
        <w:rPr>
          <w:rFonts w:hint="default" w:ascii="Times New Roman" w:hAnsi="Times New Roman" w:cs="Times New Roman"/>
          <w:spacing w:val="-10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>a</w:t>
      </w:r>
      <w:r>
        <w:rPr>
          <w:rFonts w:hint="default" w:ascii="Times New Roman" w:hAnsi="Times New Roman" w:cs="Times New Roman"/>
          <w:spacing w:val="-8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>machine</w:t>
      </w:r>
      <w:r>
        <w:rPr>
          <w:rFonts w:hint="default" w:ascii="Times New Roman" w:hAnsi="Times New Roman" w:cs="Times New Roman"/>
          <w:spacing w:val="-13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>without</w:t>
      </w:r>
      <w:r>
        <w:rPr>
          <w:rFonts w:hint="default" w:ascii="Times New Roman" w:hAnsi="Times New Roman" w:cs="Times New Roman"/>
          <w:spacing w:val="-11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w w:val="95"/>
          <w:sz w:val="21"/>
        </w:rPr>
        <w:t>mpi4py</w:t>
      </w:r>
      <w:r>
        <w:rPr>
          <w:rFonts w:hint="default" w:ascii="Times New Roman" w:hAnsi="Times New Roman" w:cs="Times New Roman"/>
          <w:w w:val="95"/>
          <w:sz w:val="22"/>
        </w:rPr>
        <w:t>, write</w:t>
      </w:r>
      <w:r>
        <w:rPr>
          <w:rFonts w:hint="default" w:ascii="Times New Roman" w:hAnsi="Times New Roman" w:cs="Times New Roman"/>
          <w:spacing w:val="-13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>the</w:t>
      </w:r>
      <w:r>
        <w:rPr>
          <w:rFonts w:hint="default" w:ascii="Times New Roman" w:hAnsi="Times New Roman" w:cs="Times New Roman"/>
          <w:spacing w:val="-13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>code</w:t>
      </w:r>
      <w:r>
        <w:rPr>
          <w:rFonts w:hint="default" w:ascii="Times New Roman" w:hAnsi="Times New Roman" w:cs="Times New Roman"/>
          <w:spacing w:val="-13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>using</w:t>
      </w:r>
      <w:r>
        <w:rPr>
          <w:rFonts w:hint="default" w:ascii="Times New Roman" w:hAnsi="Times New Roman" w:cs="Times New Roman"/>
          <w:spacing w:val="-8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>standard</w:t>
      </w:r>
      <w:r>
        <w:rPr>
          <w:rFonts w:hint="default" w:ascii="Times New Roman" w:hAnsi="Times New Roman" w:cs="Times New Roman"/>
          <w:spacing w:val="-7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w w:val="95"/>
          <w:sz w:val="21"/>
        </w:rPr>
        <w:t>mpi4py</w:t>
      </w:r>
      <w:r>
        <w:rPr>
          <w:rFonts w:hint="default" w:ascii="Times New Roman" w:hAnsi="Times New Roman" w:cs="Times New Roman"/>
          <w:color w:val="C8AE74"/>
          <w:spacing w:val="-64"/>
          <w:w w:val="95"/>
          <w:sz w:val="21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>syntax</w:t>
      </w:r>
      <w:r>
        <w:rPr>
          <w:rFonts w:hint="default" w:ascii="Times New Roman" w:hAnsi="Times New Roman" w:cs="Times New Roman"/>
          <w:spacing w:val="-13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>and</w:t>
      </w:r>
      <w:r>
        <w:rPr>
          <w:rFonts w:hint="default" w:ascii="Times New Roman" w:hAnsi="Times New Roman" w:cs="Times New Roman"/>
          <w:spacing w:val="-7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 xml:space="preserve">test </w:t>
      </w:r>
      <w:r>
        <w:rPr>
          <w:rFonts w:hint="default" w:ascii="Times New Roman" w:hAnsi="Times New Roman" w:cs="Times New Roman"/>
          <w:spacing w:val="-4"/>
          <w:sz w:val="22"/>
        </w:rPr>
        <w:t>under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simulated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conditions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or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within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an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MPI-enabled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container/virtual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machine.</w:t>
      </w:r>
    </w:p>
    <w:p w14:paraId="49AB92A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  <w:sz w:val="25"/>
        </w:rPr>
        <w:t>B</w:t>
      </w:r>
      <w:r>
        <w:rPr>
          <w:rFonts w:hint="default" w:ascii="Times New Roman" w:hAnsi="Times New Roman" w:cs="Times New Roman"/>
          <w:w w:val="90"/>
        </w:rPr>
        <w:t>est</w:t>
      </w:r>
      <w:r>
        <w:rPr>
          <w:rFonts w:hint="default" w:ascii="Times New Roman" w:hAnsi="Times New Roman" w:cs="Times New Roman"/>
          <w:spacing w:val="-7"/>
          <w:w w:val="90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</w:rPr>
        <w:t>P</w:t>
      </w:r>
      <w:r>
        <w:rPr>
          <w:rFonts w:hint="default" w:ascii="Times New Roman" w:hAnsi="Times New Roman" w:cs="Times New Roman"/>
          <w:spacing w:val="-2"/>
        </w:rPr>
        <w:t>ractices</w:t>
      </w:r>
    </w:p>
    <w:p w14:paraId="08C4C568">
      <w:pPr>
        <w:pStyle w:val="7"/>
        <w:numPr>
          <w:ilvl w:val="1"/>
          <w:numId w:val="1"/>
        </w:numPr>
        <w:tabs>
          <w:tab w:val="left" w:pos="604"/>
        </w:tabs>
        <w:spacing w:before="237" w:after="0" w:line="240" w:lineRule="auto"/>
        <w:ind w:left="604" w:right="0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Ring</w:t>
      </w:r>
      <w:r>
        <w:rPr>
          <w:rFonts w:hint="default" w:ascii="Times New Roman" w:hAnsi="Times New Roman" w:cs="Times New Roman"/>
          <w:spacing w:val="2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topologies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are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classic</w:t>
      </w:r>
      <w:r>
        <w:rPr>
          <w:rFonts w:hint="default" w:ascii="Times New Roman" w:hAnsi="Times New Roman" w:cs="Times New Roman"/>
          <w:spacing w:val="1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synchronization</w:t>
      </w:r>
      <w:r>
        <w:rPr>
          <w:rFonts w:hint="default" w:ascii="Times New Roman" w:hAnsi="Times New Roman" w:cs="Times New Roman"/>
          <w:spacing w:val="2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primitives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in</w:t>
      </w:r>
      <w:r>
        <w:rPr>
          <w:rFonts w:hint="default" w:ascii="Times New Roman" w:hAnsi="Times New Roman" w:cs="Times New Roman"/>
          <w:spacing w:val="2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distributed</w:t>
      </w:r>
      <w:r>
        <w:rPr>
          <w:rFonts w:hint="default" w:ascii="Times New Roman" w:hAnsi="Times New Roman" w:cs="Times New Roman"/>
          <w:spacing w:val="2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algorithms.</w:t>
      </w:r>
    </w:p>
    <w:p w14:paraId="27C131B1">
      <w:pPr>
        <w:pStyle w:val="7"/>
        <w:numPr>
          <w:ilvl w:val="1"/>
          <w:numId w:val="1"/>
        </w:numPr>
        <w:tabs>
          <w:tab w:val="left" w:pos="604"/>
        </w:tabs>
        <w:spacing w:before="23" w:after="0" w:line="240" w:lineRule="auto"/>
        <w:ind w:left="604" w:right="0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4"/>
          <w:sz w:val="22"/>
        </w:rPr>
        <w:t>Always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use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modular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arithmetic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(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%</w:t>
      </w:r>
      <w:r>
        <w:rPr>
          <w:rFonts w:hint="default" w:ascii="Times New Roman" w:hAnsi="Times New Roman" w:cs="Times New Roman"/>
          <w:color w:val="C8AE74"/>
          <w:spacing w:val="-28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size</w:t>
      </w:r>
      <w:r>
        <w:rPr>
          <w:rFonts w:hint="default" w:ascii="Times New Roman" w:hAnsi="Times New Roman" w:cs="Times New Roman"/>
          <w:spacing w:val="-4"/>
          <w:sz w:val="22"/>
        </w:rPr>
        <w:t>)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to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cleanly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wrap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around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boundary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ranks.</w:t>
      </w:r>
    </w:p>
    <w:p w14:paraId="21939AF9">
      <w:pPr>
        <w:pStyle w:val="5"/>
        <w:spacing w:before="5"/>
        <w:ind w:left="0"/>
        <w:rPr>
          <w:rFonts w:hint="default" w:ascii="Times New Roman" w:hAnsi="Times New Roman" w:cs="Times New Roman"/>
          <w:sz w:val="17"/>
          <w:lang w:val="en-IN"/>
        </w:rPr>
      </w:pPr>
      <w:r>
        <w:rPr>
          <w:rFonts w:hint="default" w:ascii="Times New Roman" w:hAnsi="Times New Roman" w:cs="Times New Roman"/>
          <w:sz w:val="17"/>
          <w:lang w:val="en-IN"/>
        </w:rPr>
        <w:t>Code:</w:t>
      </w:r>
    </w:p>
    <w:p w14:paraId="10F408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</w:t>
      </w:r>
    </w:p>
    <w:p w14:paraId="19464F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mpi4py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MPI</w:t>
      </w:r>
    </w:p>
    <w:p w14:paraId="2CDE991E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ED91A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83590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COMM_WORLD</w:t>
      </w:r>
    </w:p>
    <w:p w14:paraId="4C7207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147FA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8BC3C63">
      <w:pPr>
        <w:keepNext w:val="0"/>
        <w:keepLines w:val="0"/>
        <w:widowControl/>
        <w:suppressLineNumbers w:val="0"/>
        <w:jc w:val="left"/>
      </w:pPr>
    </w:p>
    <w:p w14:paraId="6E8564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2B23E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94BA9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55770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"Error: Minimum 3 processes required. Current size: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E7A55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E48FC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7AB66A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FE308E0">
      <w:pPr>
        <w:keepNext w:val="0"/>
        <w:keepLines w:val="0"/>
        <w:widowControl/>
        <w:suppressLineNumbers w:val="0"/>
        <w:jc w:val="left"/>
      </w:pPr>
    </w:p>
    <w:p w14:paraId="7AA972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next_rank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size</w:t>
      </w:r>
    </w:p>
    <w:p w14:paraId="0FB41A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prev_rank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size</w:t>
      </w:r>
    </w:p>
    <w:p w14:paraId="3696CF0E">
      <w:pPr>
        <w:keepNext w:val="0"/>
        <w:keepLines w:val="0"/>
        <w:widowControl/>
        <w:suppressLineNumbers w:val="0"/>
        <w:jc w:val="left"/>
      </w:pPr>
    </w:p>
    <w:p w14:paraId="6D92A0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A7333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"hops"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"history"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]}</w:t>
      </w:r>
    </w:p>
    <w:p w14:paraId="1F4818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"[Rank 0] Originating token: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A4AAF3">
      <w:pPr>
        <w:keepNext w:val="0"/>
        <w:keepLines w:val="0"/>
        <w:widowControl/>
        <w:suppressLineNumbers w:val="0"/>
        <w:jc w:val="left"/>
      </w:pPr>
    </w:p>
    <w:p w14:paraId="4D6992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sendrecv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3E57B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sendobj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next_rank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prev_rank</w:t>
      </w:r>
    </w:p>
    <w:p w14:paraId="341D14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359F99C5">
      <w:pPr>
        <w:keepNext w:val="0"/>
        <w:keepLines w:val="0"/>
        <w:widowControl/>
        <w:suppressLineNumbers w:val="0"/>
        <w:jc w:val="left"/>
      </w:pPr>
    </w:p>
    <w:p w14:paraId="0AA0FD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"hops"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405750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"history"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].append(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671D8BE">
      <w:pPr>
        <w:keepNext w:val="0"/>
        <w:keepLines w:val="0"/>
        <w:widowControl/>
        <w:suppressLineNumbers w:val="0"/>
        <w:jc w:val="left"/>
      </w:pPr>
    </w:p>
    <w:p w14:paraId="72AD8D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--- Token Ring Completed 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8BA98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"Total Hops: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'hops'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37AC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"Path Traversal History: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'history'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D693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6CBE8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prev_rank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7A75D1">
      <w:pPr>
        <w:keepNext w:val="0"/>
        <w:keepLines w:val="0"/>
        <w:widowControl/>
        <w:suppressLineNumbers w:val="0"/>
        <w:jc w:val="left"/>
      </w:pPr>
    </w:p>
    <w:p w14:paraId="43350F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"hops"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50A5B2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"history"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].append(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65E43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"[Rank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] Received token: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51951B">
      <w:pPr>
        <w:keepNext w:val="0"/>
        <w:keepLines w:val="0"/>
        <w:widowControl/>
        <w:suppressLineNumbers w:val="0"/>
        <w:jc w:val="left"/>
      </w:pPr>
    </w:p>
    <w:p w14:paraId="7FAE85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next_rank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E2BBBA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CC62C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5009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6F06F90">
      <w:pPr>
        <w:pStyle w:val="5"/>
        <w:spacing w:before="5"/>
        <w:ind w:left="0"/>
        <w:rPr>
          <w:rFonts w:hint="default" w:ascii="Times New Roman" w:hAnsi="Times New Roman" w:cs="Times New Roman"/>
          <w:sz w:val="17"/>
          <w:lang w:val="en-IN"/>
        </w:rPr>
      </w:pPr>
    </w:p>
    <w:p w14:paraId="5C3C0F3B">
      <w:pPr>
        <w:pStyle w:val="5"/>
        <w:spacing w:before="5"/>
        <w:ind w:left="0"/>
        <w:rPr>
          <w:rFonts w:hint="default" w:ascii="Times New Roman" w:hAnsi="Times New Roman" w:cs="Times New Roman"/>
          <w:sz w:val="17"/>
          <w:lang w:val="en-IN"/>
        </w:rPr>
      </w:pPr>
      <w:r>
        <w:rPr>
          <w:rFonts w:hint="default" w:ascii="Times New Roman" w:hAnsi="Times New Roman" w:cs="Times New Roman"/>
          <w:sz w:val="17"/>
          <w:lang w:val="en-IN"/>
        </w:rPr>
        <w:t>Output:</w:t>
      </w:r>
    </w:p>
    <w:p w14:paraId="50B1B95E">
      <w:pPr>
        <w:pStyle w:val="5"/>
        <w:spacing w:before="5"/>
        <w:ind w:left="0"/>
        <w:rPr>
          <w:rFonts w:hint="default" w:ascii="Times New Roman" w:hAnsi="Times New Roman" w:cs="Times New Roman"/>
          <w:sz w:val="17"/>
          <w:lang w:val="en-IN"/>
        </w:rPr>
      </w:pPr>
      <w:r>
        <w:drawing>
          <wp:inline distT="0" distB="0" distL="114300" distR="114300">
            <wp:extent cx="6574790" cy="1305560"/>
            <wp:effectExtent l="0" t="0" r="16510" b="8890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479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F8F9">
      <w:pPr>
        <w:pStyle w:val="5"/>
        <w:spacing w:after="0"/>
        <w:rPr>
          <w:rFonts w:hint="default" w:ascii="Times New Roman" w:hAnsi="Times New Roman" w:cs="Times New Roman"/>
          <w:sz w:val="17"/>
        </w:rPr>
        <w:sectPr>
          <w:headerReference r:id="rId5" w:type="default"/>
          <w:footerReference r:id="rId6" w:type="default"/>
          <w:type w:val="continuous"/>
          <w:pgSz w:w="11920" w:h="16840"/>
          <w:pgMar w:top="720" w:right="708" w:bottom="420" w:left="850" w:header="14" w:footer="185" w:gutter="0"/>
          <w:pgNumType w:start="1"/>
          <w:cols w:space="720" w:num="1"/>
        </w:sectPr>
      </w:pPr>
    </w:p>
    <w:p w14:paraId="7FFDEE42">
      <w:pPr>
        <w:spacing w:before="26"/>
        <w:ind w:left="4" w:right="0" w:firstLine="0"/>
        <w:jc w:val="left"/>
        <w:rPr>
          <w:rFonts w:hint="default" w:ascii="Times New Roman" w:hAnsi="Times New Roman" w:cs="Times New Roman"/>
          <w:sz w:val="33"/>
        </w:rPr>
      </w:pPr>
      <w:r>
        <w:rPr>
          <w:rFonts w:hint="default" w:ascii="Times New Roman" w:hAnsi="Times New Roman" w:cs="Times New Roman"/>
          <w:w w:val="85"/>
          <w:sz w:val="32"/>
        </w:rPr>
        <w:t>E</w:t>
      </w:r>
      <w:r>
        <w:rPr>
          <w:rFonts w:hint="default" w:ascii="Times New Roman" w:hAnsi="Times New Roman" w:cs="Times New Roman"/>
          <w:w w:val="85"/>
          <w:sz w:val="33"/>
        </w:rPr>
        <w:t>xercise</w:t>
      </w:r>
      <w:r>
        <w:rPr>
          <w:rFonts w:hint="default" w:ascii="Times New Roman" w:hAnsi="Times New Roman" w:cs="Times New Roman"/>
          <w:spacing w:val="-7"/>
          <w:w w:val="85"/>
          <w:sz w:val="33"/>
        </w:rPr>
        <w:t xml:space="preserve"> </w:t>
      </w:r>
      <w:r>
        <w:rPr>
          <w:rFonts w:hint="default" w:ascii="Times New Roman" w:hAnsi="Times New Roman" w:cs="Times New Roman"/>
          <w:w w:val="85"/>
          <w:sz w:val="32"/>
        </w:rPr>
        <w:t>2:</w:t>
      </w:r>
      <w:r>
        <w:rPr>
          <w:rFonts w:hint="default" w:ascii="Times New Roman" w:hAnsi="Times New Roman" w:cs="Times New Roman"/>
          <w:spacing w:val="3"/>
          <w:sz w:val="32"/>
        </w:rPr>
        <w:t xml:space="preserve"> </w:t>
      </w:r>
      <w:r>
        <w:rPr>
          <w:rFonts w:hint="default" w:ascii="Times New Roman" w:hAnsi="Times New Roman" w:cs="Times New Roman"/>
          <w:w w:val="85"/>
          <w:sz w:val="32"/>
        </w:rPr>
        <w:t>D</w:t>
      </w:r>
      <w:r>
        <w:rPr>
          <w:rFonts w:hint="default" w:ascii="Times New Roman" w:hAnsi="Times New Roman" w:cs="Times New Roman"/>
          <w:w w:val="85"/>
          <w:sz w:val="33"/>
        </w:rPr>
        <w:t>istributed</w:t>
      </w:r>
      <w:r>
        <w:rPr>
          <w:rFonts w:hint="default" w:ascii="Times New Roman" w:hAnsi="Times New Roman" w:cs="Times New Roman"/>
          <w:spacing w:val="-11"/>
          <w:sz w:val="33"/>
        </w:rPr>
        <w:t xml:space="preserve"> </w:t>
      </w:r>
      <w:r>
        <w:rPr>
          <w:rFonts w:hint="default" w:ascii="Times New Roman" w:hAnsi="Times New Roman" w:cs="Times New Roman"/>
          <w:w w:val="85"/>
          <w:sz w:val="32"/>
        </w:rPr>
        <w:t>M</w:t>
      </w:r>
      <w:r>
        <w:rPr>
          <w:rFonts w:hint="default" w:ascii="Times New Roman" w:hAnsi="Times New Roman" w:cs="Times New Roman"/>
          <w:w w:val="85"/>
          <w:sz w:val="33"/>
        </w:rPr>
        <w:t>onte</w:t>
      </w:r>
      <w:r>
        <w:rPr>
          <w:rFonts w:hint="default" w:ascii="Times New Roman" w:hAnsi="Times New Roman" w:cs="Times New Roman"/>
          <w:spacing w:val="-6"/>
          <w:w w:val="85"/>
          <w:sz w:val="33"/>
        </w:rPr>
        <w:t xml:space="preserve"> </w:t>
      </w:r>
      <w:r>
        <w:rPr>
          <w:rFonts w:hint="default" w:ascii="Times New Roman" w:hAnsi="Times New Roman" w:cs="Times New Roman"/>
          <w:w w:val="85"/>
          <w:sz w:val="32"/>
        </w:rPr>
        <w:t>C</w:t>
      </w:r>
      <w:r>
        <w:rPr>
          <w:rFonts w:hint="default" w:ascii="Times New Roman" w:hAnsi="Times New Roman" w:cs="Times New Roman"/>
          <w:w w:val="85"/>
          <w:sz w:val="33"/>
        </w:rPr>
        <w:t>arlo</w:t>
      </w:r>
      <w:r>
        <w:rPr>
          <w:rFonts w:hint="default" w:ascii="Times New Roman" w:hAnsi="Times New Roman" w:cs="Times New Roman"/>
          <w:spacing w:val="-8"/>
          <w:w w:val="85"/>
          <w:sz w:val="33"/>
        </w:rPr>
        <w:t xml:space="preserve"> </w:t>
      </w:r>
      <w:r>
        <w:rPr>
          <w:rFonts w:hint="default" w:ascii="Times New Roman" w:hAnsi="Times New Roman" w:cs="Times New Roman"/>
          <w:w w:val="85"/>
          <w:sz w:val="32"/>
        </w:rPr>
        <w:t>P</w:t>
      </w:r>
      <w:r>
        <w:rPr>
          <w:rFonts w:hint="default" w:ascii="Times New Roman" w:hAnsi="Times New Roman" w:cs="Times New Roman"/>
          <w:w w:val="85"/>
          <w:sz w:val="33"/>
        </w:rPr>
        <w:t>i</w:t>
      </w:r>
      <w:r>
        <w:rPr>
          <w:rFonts w:hint="default" w:ascii="Times New Roman" w:hAnsi="Times New Roman" w:cs="Times New Roman"/>
          <w:spacing w:val="-4"/>
          <w:sz w:val="33"/>
        </w:rPr>
        <w:t xml:space="preserve"> </w:t>
      </w:r>
      <w:r>
        <w:rPr>
          <w:rFonts w:hint="default" w:ascii="Times New Roman" w:hAnsi="Times New Roman" w:cs="Times New Roman"/>
          <w:w w:val="85"/>
          <w:sz w:val="33"/>
        </w:rPr>
        <w:t>with</w:t>
      </w:r>
      <w:r>
        <w:rPr>
          <w:rFonts w:hint="default" w:ascii="Times New Roman" w:hAnsi="Times New Roman" w:cs="Times New Roman"/>
          <w:spacing w:val="-12"/>
          <w:sz w:val="33"/>
        </w:rPr>
        <w:t xml:space="preserve"> </w:t>
      </w:r>
      <w:r>
        <w:rPr>
          <w:rFonts w:hint="default" w:ascii="Times New Roman" w:hAnsi="Times New Roman" w:cs="Times New Roman"/>
          <w:w w:val="85"/>
          <w:sz w:val="32"/>
        </w:rPr>
        <w:t>MPI</w:t>
      </w:r>
      <w:r>
        <w:rPr>
          <w:rFonts w:hint="default" w:ascii="Times New Roman" w:hAnsi="Times New Roman" w:cs="Times New Roman"/>
          <w:spacing w:val="7"/>
          <w:sz w:val="32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32"/>
        </w:rPr>
        <w:t>C</w:t>
      </w:r>
      <w:r>
        <w:rPr>
          <w:rFonts w:hint="default" w:ascii="Times New Roman" w:hAnsi="Times New Roman" w:cs="Times New Roman"/>
          <w:spacing w:val="-2"/>
          <w:w w:val="85"/>
          <w:sz w:val="33"/>
        </w:rPr>
        <w:t>ollectives</w:t>
      </w:r>
    </w:p>
    <w:p w14:paraId="67D1E8EC">
      <w:pPr>
        <w:spacing w:before="168"/>
        <w:ind w:left="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pacing w:val="-2"/>
          <w:sz w:val="21"/>
        </w:rPr>
        <w:t>T</w:t>
      </w:r>
      <w:r>
        <w:rPr>
          <w:rFonts w:hint="default" w:ascii="Times New Roman" w:hAnsi="Times New Roman" w:cs="Times New Roman"/>
          <w:b/>
          <w:spacing w:val="-2"/>
          <w:sz w:val="22"/>
        </w:rPr>
        <w:t>op</w:t>
      </w:r>
      <w:r>
        <w:rPr>
          <w:rFonts w:hint="default" w:ascii="Times New Roman" w:hAnsi="Times New Roman" w:cs="Times New Roman"/>
          <w:b/>
          <w:spacing w:val="-2"/>
          <w:sz w:val="23"/>
        </w:rPr>
        <w:t>ic</w:t>
      </w:r>
      <w:r>
        <w:rPr>
          <w:rFonts w:hint="default" w:ascii="Times New Roman" w:hAnsi="Times New Roman" w:cs="Times New Roman"/>
          <w:b/>
          <w:spacing w:val="-2"/>
          <w:sz w:val="22"/>
        </w:rPr>
        <w:t>s</w:t>
      </w:r>
      <w:r>
        <w:rPr>
          <w:rFonts w:hint="default" w:ascii="Times New Roman" w:hAnsi="Times New Roman" w:cs="Times New Roman"/>
          <w:b/>
          <w:spacing w:val="-2"/>
          <w:sz w:val="25"/>
        </w:rPr>
        <w:t>:</w:t>
      </w:r>
      <w:r>
        <w:rPr>
          <w:rFonts w:hint="default" w:ascii="Times New Roman" w:hAnsi="Times New Roman" w:cs="Times New Roman"/>
          <w:b/>
          <w:spacing w:val="-39"/>
          <w:sz w:val="25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comm.bcast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comm.scatter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comm.reduce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MPI.SUM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parallel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reduction</w:t>
      </w:r>
    </w:p>
    <w:p w14:paraId="090658C6">
      <w:pPr>
        <w:pStyle w:val="2"/>
        <w:spacing w:before="24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  <w:sz w:val="25"/>
        </w:rPr>
        <w:t>P</w:t>
      </w:r>
      <w:r>
        <w:rPr>
          <w:rFonts w:hint="default" w:ascii="Times New Roman" w:hAnsi="Times New Roman" w:cs="Times New Roman"/>
          <w:spacing w:val="-8"/>
        </w:rPr>
        <w:t>roblem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</w:rPr>
        <w:t>S</w:t>
      </w:r>
      <w:r>
        <w:rPr>
          <w:rFonts w:hint="default" w:ascii="Times New Roman" w:hAnsi="Times New Roman" w:cs="Times New Roman"/>
          <w:spacing w:val="-2"/>
        </w:rPr>
        <w:t>tatement</w:t>
      </w:r>
    </w:p>
    <w:p w14:paraId="7CEDB9AB">
      <w:pPr>
        <w:spacing w:before="237" w:line="259" w:lineRule="auto"/>
        <w:ind w:left="4" w:right="195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1"/>
        </w:rPr>
        <w:t>W</w:t>
      </w:r>
      <w:r>
        <w:rPr>
          <w:rFonts w:hint="default" w:ascii="Times New Roman" w:hAnsi="Times New Roman" w:cs="Times New Roman"/>
          <w:spacing w:val="-6"/>
          <w:sz w:val="22"/>
        </w:rPr>
        <w:t>rite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an MPI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script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6"/>
          <w:sz w:val="21"/>
        </w:rPr>
        <w:t>ex02_mpi_collective_pi.py</w:t>
      </w:r>
      <w:r>
        <w:rPr>
          <w:rFonts w:hint="default" w:ascii="Times New Roman" w:hAnsi="Times New Roman" w:cs="Times New Roman"/>
          <w:color w:val="C8AE74"/>
          <w:spacing w:val="-69"/>
          <w:sz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that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computes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6"/>
          <w:sz w:val="25"/>
        </w:rPr>
        <w:t xml:space="preserve">π </w:t>
      </w:r>
      <w:r>
        <w:rPr>
          <w:rFonts w:hint="default" w:ascii="Times New Roman" w:hAnsi="Times New Roman" w:cs="Times New Roman"/>
          <w:spacing w:val="-6"/>
          <w:sz w:val="22"/>
        </w:rPr>
        <w:t>in parallel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 xml:space="preserve">using collective </w:t>
      </w:r>
      <w:r>
        <w:rPr>
          <w:rFonts w:hint="default" w:ascii="Times New Roman" w:hAnsi="Times New Roman" w:cs="Times New Roman"/>
          <w:spacing w:val="-2"/>
          <w:sz w:val="22"/>
        </w:rPr>
        <w:t>operations:</w:t>
      </w:r>
    </w:p>
    <w:p w14:paraId="17658D97">
      <w:pPr>
        <w:pStyle w:val="7"/>
        <w:numPr>
          <w:ilvl w:val="0"/>
          <w:numId w:val="2"/>
        </w:numPr>
        <w:tabs>
          <w:tab w:val="left" w:pos="603"/>
        </w:tabs>
        <w:spacing w:before="174" w:after="0" w:line="240" w:lineRule="auto"/>
        <w:ind w:left="603" w:right="0" w:hanging="246"/>
        <w:jc w:val="left"/>
        <w:rPr>
          <w:rFonts w:hint="default" w:ascii="Times New Roman" w:hAnsi="Times New Roman" w:cs="Times New Roman"/>
          <w:b/>
          <w:sz w:val="25"/>
        </w:rPr>
      </w:pPr>
      <w:r>
        <w:rPr>
          <w:rFonts w:hint="default" w:ascii="Times New Roman" w:hAnsi="Times New Roman" w:cs="Times New Roman"/>
          <w:b/>
          <w:spacing w:val="-5"/>
          <w:sz w:val="22"/>
        </w:rPr>
        <w:t>Bro</w:t>
      </w:r>
      <w:r>
        <w:rPr>
          <w:rFonts w:hint="default" w:ascii="Times New Roman" w:hAnsi="Times New Roman" w:cs="Times New Roman"/>
          <w:b/>
          <w:spacing w:val="-5"/>
          <w:sz w:val="23"/>
        </w:rPr>
        <w:t>adca</w:t>
      </w:r>
      <w:r>
        <w:rPr>
          <w:rFonts w:hint="default" w:ascii="Times New Roman" w:hAnsi="Times New Roman" w:cs="Times New Roman"/>
          <w:b/>
          <w:spacing w:val="-5"/>
          <w:sz w:val="22"/>
        </w:rPr>
        <w:t>st</w:t>
      </w:r>
      <w:r>
        <w:rPr>
          <w:rFonts w:hint="default" w:ascii="Times New Roman" w:hAnsi="Times New Roman" w:cs="Times New Roman"/>
          <w:b/>
          <w:spacing w:val="-31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Con</w:t>
      </w:r>
      <w:r>
        <w:rPr>
          <w:rFonts w:hint="default" w:ascii="Times New Roman" w:hAnsi="Times New Roman" w:cs="Times New Roman"/>
          <w:b/>
          <w:spacing w:val="-2"/>
          <w:sz w:val="23"/>
        </w:rPr>
        <w:t>fig</w:t>
      </w:r>
      <w:r>
        <w:rPr>
          <w:rFonts w:hint="default" w:ascii="Times New Roman" w:hAnsi="Times New Roman" w:cs="Times New Roman"/>
          <w:b/>
          <w:spacing w:val="-2"/>
          <w:sz w:val="22"/>
        </w:rPr>
        <w:t>ur</w:t>
      </w:r>
      <w:r>
        <w:rPr>
          <w:rFonts w:hint="default" w:ascii="Times New Roman" w:hAnsi="Times New Roman" w:cs="Times New Roman"/>
          <w:b/>
          <w:spacing w:val="-2"/>
          <w:sz w:val="23"/>
        </w:rPr>
        <w:t>a</w:t>
      </w:r>
      <w:r>
        <w:rPr>
          <w:rFonts w:hint="default" w:ascii="Times New Roman" w:hAnsi="Times New Roman" w:cs="Times New Roman"/>
          <w:b/>
          <w:spacing w:val="-2"/>
          <w:sz w:val="22"/>
        </w:rPr>
        <w:t>t</w:t>
      </w:r>
      <w:r>
        <w:rPr>
          <w:rFonts w:hint="default" w:ascii="Times New Roman" w:hAnsi="Times New Roman" w:cs="Times New Roman"/>
          <w:b/>
          <w:spacing w:val="-2"/>
          <w:sz w:val="23"/>
        </w:rPr>
        <w:t>i</w:t>
      </w:r>
      <w:r>
        <w:rPr>
          <w:rFonts w:hint="default" w:ascii="Times New Roman" w:hAnsi="Times New Roman" w:cs="Times New Roman"/>
          <w:b/>
          <w:spacing w:val="-2"/>
          <w:sz w:val="22"/>
        </w:rPr>
        <w:t>on</w:t>
      </w:r>
      <w:r>
        <w:rPr>
          <w:rFonts w:hint="default" w:ascii="Times New Roman" w:hAnsi="Times New Roman" w:cs="Times New Roman"/>
          <w:b/>
          <w:spacing w:val="-2"/>
          <w:sz w:val="25"/>
        </w:rPr>
        <w:t>:</w:t>
      </w:r>
    </w:p>
    <w:p w14:paraId="77973975">
      <w:pPr>
        <w:pStyle w:val="7"/>
        <w:numPr>
          <w:ilvl w:val="1"/>
          <w:numId w:val="2"/>
        </w:numPr>
        <w:tabs>
          <w:tab w:val="left" w:pos="1204"/>
        </w:tabs>
        <w:spacing w:before="225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2"/>
        </w:rPr>
        <w:t>Rank</w:t>
      </w:r>
      <w:r>
        <w:rPr>
          <w:rFonts w:hint="default" w:ascii="Times New Roman" w:hAnsi="Times New Roman" w:cs="Times New Roman"/>
          <w:spacing w:val="-16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0 specifies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the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total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number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of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Monte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Carlo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samples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(e.g.,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5"/>
        </w:rPr>
        <w:t>12,</w:t>
      </w:r>
      <w:r>
        <w:rPr>
          <w:rFonts w:hint="default" w:ascii="Times New Roman" w:hAnsi="Times New Roman" w:cs="Times New Roman"/>
          <w:spacing w:val="-12"/>
          <w:sz w:val="25"/>
        </w:rPr>
        <w:t xml:space="preserve"> </w:t>
      </w:r>
      <w:r>
        <w:rPr>
          <w:rFonts w:hint="default" w:ascii="Times New Roman" w:hAnsi="Times New Roman" w:cs="Times New Roman"/>
          <w:spacing w:val="-6"/>
          <w:sz w:val="25"/>
        </w:rPr>
        <w:t>000,</w:t>
      </w:r>
      <w:r>
        <w:rPr>
          <w:rFonts w:hint="default" w:ascii="Times New Roman" w:hAnsi="Times New Roman" w:cs="Times New Roman"/>
          <w:spacing w:val="-12"/>
          <w:sz w:val="25"/>
        </w:rPr>
        <w:t xml:space="preserve"> </w:t>
      </w:r>
      <w:r>
        <w:rPr>
          <w:rFonts w:hint="default" w:ascii="Times New Roman" w:hAnsi="Times New Roman" w:cs="Times New Roman"/>
          <w:spacing w:val="-6"/>
          <w:sz w:val="25"/>
        </w:rPr>
        <w:t>000</w:t>
      </w:r>
      <w:r>
        <w:rPr>
          <w:rFonts w:hint="default" w:ascii="Times New Roman" w:hAnsi="Times New Roman" w:cs="Times New Roman"/>
          <w:spacing w:val="-6"/>
          <w:sz w:val="22"/>
        </w:rPr>
        <w:t>).</w:t>
      </w:r>
    </w:p>
    <w:p w14:paraId="6B98A814">
      <w:pPr>
        <w:pStyle w:val="7"/>
        <w:numPr>
          <w:ilvl w:val="1"/>
          <w:numId w:val="2"/>
        </w:numPr>
        <w:tabs>
          <w:tab w:val="left" w:pos="1204"/>
        </w:tabs>
        <w:spacing w:before="23" w:after="0" w:line="259" w:lineRule="auto"/>
        <w:ind w:left="1204" w:right="768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>Rank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0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broadcasts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this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number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to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all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processes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using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comm.bcast(total_samples, root=0)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52671EB5">
      <w:pPr>
        <w:pStyle w:val="7"/>
        <w:numPr>
          <w:ilvl w:val="0"/>
          <w:numId w:val="2"/>
        </w:numPr>
        <w:tabs>
          <w:tab w:val="left" w:pos="603"/>
        </w:tabs>
        <w:spacing w:before="175" w:after="0" w:line="240" w:lineRule="auto"/>
        <w:ind w:left="603" w:right="0" w:hanging="246"/>
        <w:jc w:val="left"/>
        <w:rPr>
          <w:rFonts w:hint="default" w:ascii="Times New Roman" w:hAnsi="Times New Roman" w:cs="Times New Roman"/>
          <w:b/>
          <w:sz w:val="25"/>
        </w:rPr>
      </w:pPr>
      <w:r>
        <w:rPr>
          <w:rFonts w:hint="default" w:ascii="Times New Roman" w:hAnsi="Times New Roman" w:cs="Times New Roman"/>
          <w:b/>
          <w:w w:val="90"/>
          <w:sz w:val="22"/>
        </w:rPr>
        <w:t>P</w:t>
      </w:r>
      <w:r>
        <w:rPr>
          <w:rFonts w:hint="default" w:ascii="Times New Roman" w:hAnsi="Times New Roman" w:cs="Times New Roman"/>
          <w:b/>
          <w:w w:val="90"/>
          <w:sz w:val="23"/>
        </w:rPr>
        <w:t>a</w:t>
      </w:r>
      <w:r>
        <w:rPr>
          <w:rFonts w:hint="default" w:ascii="Times New Roman" w:hAnsi="Times New Roman" w:cs="Times New Roman"/>
          <w:b/>
          <w:w w:val="90"/>
          <w:sz w:val="22"/>
        </w:rPr>
        <w:t>r</w:t>
      </w:r>
      <w:r>
        <w:rPr>
          <w:rFonts w:hint="default" w:ascii="Times New Roman" w:hAnsi="Times New Roman" w:cs="Times New Roman"/>
          <w:b/>
          <w:w w:val="90"/>
          <w:sz w:val="23"/>
        </w:rPr>
        <w:t>a</w:t>
      </w:r>
      <w:r>
        <w:rPr>
          <w:rFonts w:hint="default" w:ascii="Times New Roman" w:hAnsi="Times New Roman" w:cs="Times New Roman"/>
          <w:b/>
          <w:w w:val="90"/>
          <w:sz w:val="22"/>
        </w:rPr>
        <w:t>ll</w:t>
      </w:r>
      <w:r>
        <w:rPr>
          <w:rFonts w:hint="default" w:ascii="Times New Roman" w:hAnsi="Times New Roman" w:cs="Times New Roman"/>
          <w:b/>
          <w:w w:val="90"/>
          <w:sz w:val="23"/>
        </w:rPr>
        <w:t>e</w:t>
      </w:r>
      <w:r>
        <w:rPr>
          <w:rFonts w:hint="default" w:ascii="Times New Roman" w:hAnsi="Times New Roman" w:cs="Times New Roman"/>
          <w:b/>
          <w:w w:val="90"/>
          <w:sz w:val="22"/>
        </w:rPr>
        <w:t>l</w:t>
      </w:r>
      <w:r>
        <w:rPr>
          <w:rFonts w:hint="default" w:ascii="Times New Roman" w:hAnsi="Times New Roman" w:cs="Times New Roman"/>
          <w:b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S</w:t>
      </w:r>
      <w:r>
        <w:rPr>
          <w:rFonts w:hint="default" w:ascii="Times New Roman" w:hAnsi="Times New Roman" w:cs="Times New Roman"/>
          <w:b/>
          <w:spacing w:val="-2"/>
          <w:sz w:val="23"/>
        </w:rPr>
        <w:t>a</w:t>
      </w:r>
      <w:r>
        <w:rPr>
          <w:rFonts w:hint="default" w:ascii="Times New Roman" w:hAnsi="Times New Roman" w:cs="Times New Roman"/>
          <w:b/>
          <w:spacing w:val="-2"/>
          <w:sz w:val="22"/>
        </w:rPr>
        <w:t>mpl</w:t>
      </w:r>
      <w:r>
        <w:rPr>
          <w:rFonts w:hint="default" w:ascii="Times New Roman" w:hAnsi="Times New Roman" w:cs="Times New Roman"/>
          <w:b/>
          <w:spacing w:val="-2"/>
          <w:sz w:val="23"/>
        </w:rPr>
        <w:t>i</w:t>
      </w:r>
      <w:r>
        <w:rPr>
          <w:rFonts w:hint="default" w:ascii="Times New Roman" w:hAnsi="Times New Roman" w:cs="Times New Roman"/>
          <w:b/>
          <w:spacing w:val="-2"/>
          <w:sz w:val="22"/>
        </w:rPr>
        <w:t>n</w:t>
      </w:r>
      <w:r>
        <w:rPr>
          <w:rFonts w:hint="default" w:ascii="Times New Roman" w:hAnsi="Times New Roman" w:cs="Times New Roman"/>
          <w:b/>
          <w:spacing w:val="-2"/>
          <w:sz w:val="23"/>
        </w:rPr>
        <w:t>g</w:t>
      </w:r>
      <w:r>
        <w:rPr>
          <w:rFonts w:hint="default" w:ascii="Times New Roman" w:hAnsi="Times New Roman" w:cs="Times New Roman"/>
          <w:b/>
          <w:spacing w:val="-2"/>
          <w:sz w:val="25"/>
        </w:rPr>
        <w:t>:</w:t>
      </w:r>
    </w:p>
    <w:p w14:paraId="398C682E">
      <w:pPr>
        <w:pStyle w:val="7"/>
        <w:numPr>
          <w:ilvl w:val="1"/>
          <w:numId w:val="2"/>
        </w:numPr>
        <w:tabs>
          <w:tab w:val="left" w:pos="1204"/>
        </w:tabs>
        <w:spacing w:before="225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>Each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rank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calculates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its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local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 xml:space="preserve">quota: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local_samples</w:t>
      </w:r>
      <w:r>
        <w:rPr>
          <w:rFonts w:hint="default" w:ascii="Times New Roman" w:hAnsi="Times New Roman" w:cs="Times New Roman"/>
          <w:color w:val="C8AE74"/>
          <w:spacing w:val="-12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=</w:t>
      </w:r>
      <w:r>
        <w:rPr>
          <w:rFonts w:hint="default" w:ascii="Times New Roman" w:hAnsi="Times New Roman" w:cs="Times New Roman"/>
          <w:color w:val="C8AE74"/>
          <w:spacing w:val="-12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total_samples</w:t>
      </w:r>
      <w:r>
        <w:rPr>
          <w:rFonts w:hint="default" w:ascii="Times New Roman" w:hAnsi="Times New Roman" w:cs="Times New Roman"/>
          <w:color w:val="C8AE74"/>
          <w:spacing w:val="-11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//</w:t>
      </w:r>
      <w:r>
        <w:rPr>
          <w:rFonts w:hint="default" w:ascii="Times New Roman" w:hAnsi="Times New Roman" w:cs="Times New Roman"/>
          <w:color w:val="C8AE74"/>
          <w:spacing w:val="-12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size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5F5248A4">
      <w:pPr>
        <w:pStyle w:val="7"/>
        <w:numPr>
          <w:ilvl w:val="1"/>
          <w:numId w:val="2"/>
        </w:numPr>
        <w:tabs>
          <w:tab w:val="left" w:pos="1204"/>
        </w:tabs>
        <w:spacing w:before="23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>Each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rank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seeds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its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random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number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generator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with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random.seed(rank</w:t>
      </w:r>
      <w:r>
        <w:rPr>
          <w:rFonts w:hint="default" w:ascii="Times New Roman" w:hAnsi="Times New Roman" w:cs="Times New Roman"/>
          <w:color w:val="C8AE74"/>
          <w:spacing w:val="-29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*</w:t>
      </w:r>
      <w:r>
        <w:rPr>
          <w:rFonts w:hint="default" w:ascii="Times New Roman" w:hAnsi="Times New Roman" w:cs="Times New Roman"/>
          <w:color w:val="C8AE74"/>
          <w:spacing w:val="-29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100</w:t>
      </w:r>
      <w:r>
        <w:rPr>
          <w:rFonts w:hint="default" w:ascii="Times New Roman" w:hAnsi="Times New Roman" w:cs="Times New Roman"/>
          <w:color w:val="C8AE74"/>
          <w:spacing w:val="-16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+</w:t>
      </w:r>
      <w:r>
        <w:rPr>
          <w:rFonts w:hint="default" w:ascii="Times New Roman" w:hAnsi="Times New Roman" w:cs="Times New Roman"/>
          <w:color w:val="C8AE74"/>
          <w:spacing w:val="-16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42)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to</w:t>
      </w:r>
    </w:p>
    <w:p w14:paraId="1BF4A161">
      <w:pPr>
        <w:pStyle w:val="5"/>
        <w:spacing w:before="24"/>
        <w:ind w:left="12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ensure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independent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sample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generation.</w:t>
      </w:r>
    </w:p>
    <w:p w14:paraId="45CC4D3B">
      <w:pPr>
        <w:pStyle w:val="7"/>
        <w:numPr>
          <w:ilvl w:val="1"/>
          <w:numId w:val="2"/>
        </w:numPr>
        <w:tabs>
          <w:tab w:val="left" w:pos="1204"/>
        </w:tabs>
        <w:spacing w:before="23" w:after="0" w:line="271" w:lineRule="auto"/>
        <w:ind w:left="1204" w:right="253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rank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generates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points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5"/>
        </w:rPr>
        <w:t>(</w:t>
      </w:r>
      <w:r>
        <w:rPr>
          <w:rFonts w:hint="default" w:ascii="Times New Roman" w:hAnsi="Times New Roman" w:cs="Times New Roman"/>
          <w:i/>
          <w:sz w:val="25"/>
        </w:rPr>
        <w:t>x</w:t>
      </w:r>
      <w:r>
        <w:rPr>
          <w:rFonts w:hint="default" w:ascii="Times New Roman" w:hAnsi="Times New Roman" w:cs="Times New Roman"/>
          <w:sz w:val="25"/>
        </w:rPr>
        <w:t>,</w:t>
      </w:r>
      <w:r>
        <w:rPr>
          <w:rFonts w:hint="default" w:ascii="Times New Roman" w:hAnsi="Times New Roman" w:cs="Times New Roman"/>
          <w:spacing w:val="-13"/>
          <w:sz w:val="25"/>
        </w:rPr>
        <w:t xml:space="preserve"> </w:t>
      </w:r>
      <w:r>
        <w:rPr>
          <w:rFonts w:hint="default" w:ascii="Times New Roman" w:hAnsi="Times New Roman" w:cs="Times New Roman"/>
          <w:i/>
          <w:sz w:val="25"/>
        </w:rPr>
        <w:t>y</w:t>
      </w:r>
      <w:r>
        <w:rPr>
          <w:rFonts w:hint="default" w:ascii="Times New Roman" w:hAnsi="Times New Roman" w:cs="Times New Roman"/>
          <w:sz w:val="25"/>
        </w:rPr>
        <w:t>)</w:t>
      </w:r>
      <w:r>
        <w:rPr>
          <w:rFonts w:hint="default" w:ascii="Times New Roman" w:hAnsi="Times New Roman" w:cs="Times New Roman"/>
          <w:spacing w:val="15"/>
          <w:sz w:val="25"/>
        </w:rPr>
        <w:t xml:space="preserve"> </w:t>
      </w:r>
      <w:r>
        <w:rPr>
          <w:rFonts w:hint="default" w:ascii="Times New Roman" w:hAnsi="Times New Roman" w:cs="Times New Roman"/>
          <w:sz w:val="25"/>
        </w:rPr>
        <w:t>∈</w:t>
      </w:r>
      <w:r>
        <w:rPr>
          <w:rFonts w:hint="default" w:ascii="Times New Roman" w:hAnsi="Times New Roman" w:cs="Times New Roman"/>
          <w:spacing w:val="15"/>
          <w:sz w:val="25"/>
        </w:rPr>
        <w:t xml:space="preserve"> </w:t>
      </w:r>
      <w:r>
        <w:rPr>
          <w:rFonts w:hint="default" w:ascii="Times New Roman" w:hAnsi="Times New Roman" w:cs="Times New Roman"/>
          <w:sz w:val="25"/>
        </w:rPr>
        <w:t>[0,</w:t>
      </w:r>
      <w:r>
        <w:rPr>
          <w:rFonts w:hint="default" w:ascii="Times New Roman" w:hAnsi="Times New Roman" w:cs="Times New Roman"/>
          <w:spacing w:val="-13"/>
          <w:sz w:val="25"/>
        </w:rPr>
        <w:t xml:space="preserve"> </w:t>
      </w:r>
      <w:r>
        <w:rPr>
          <w:rFonts w:hint="default" w:ascii="Times New Roman" w:hAnsi="Times New Roman" w:cs="Times New Roman"/>
          <w:sz w:val="25"/>
        </w:rPr>
        <w:t>1] × [0,</w:t>
      </w:r>
      <w:r>
        <w:rPr>
          <w:rFonts w:hint="default" w:ascii="Times New Roman" w:hAnsi="Times New Roman" w:cs="Times New Roman"/>
          <w:spacing w:val="-13"/>
          <w:sz w:val="25"/>
        </w:rPr>
        <w:t xml:space="preserve"> </w:t>
      </w:r>
      <w:r>
        <w:rPr>
          <w:rFonts w:hint="default" w:ascii="Times New Roman" w:hAnsi="Times New Roman" w:cs="Times New Roman"/>
          <w:sz w:val="25"/>
        </w:rPr>
        <w:t xml:space="preserve">1]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counts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how</w:t>
      </w:r>
      <w:r>
        <w:rPr>
          <w:rFonts w:hint="default" w:ascii="Times New Roman" w:hAnsi="Times New Roman" w:cs="Times New Roman"/>
          <w:spacing w:val="-2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many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satisfy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5"/>
        </w:rPr>
        <w:t>x</w:t>
      </w:r>
      <w:r>
        <w:rPr>
          <w:rFonts w:hint="default" w:ascii="Times New Roman" w:hAnsi="Times New Roman" w:cs="Times New Roman"/>
          <w:sz w:val="25"/>
          <w:vertAlign w:val="superscript"/>
        </w:rPr>
        <w:t>2</w:t>
      </w:r>
      <w:r>
        <w:rPr>
          <w:rFonts w:hint="default" w:ascii="Times New Roman" w:hAnsi="Times New Roman" w:cs="Times New Roman"/>
          <w:spacing w:val="14"/>
          <w:sz w:val="25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5"/>
          <w:vertAlign w:val="baseline"/>
        </w:rPr>
        <w:t xml:space="preserve">+ </w:t>
      </w:r>
      <w:r>
        <w:rPr>
          <w:rFonts w:hint="default" w:ascii="Times New Roman" w:hAnsi="Times New Roman" w:cs="Times New Roman"/>
          <w:i/>
          <w:sz w:val="25"/>
          <w:vertAlign w:val="baseline"/>
        </w:rPr>
        <w:t>y</w:t>
      </w:r>
      <w:r>
        <w:rPr>
          <w:rFonts w:hint="default" w:ascii="Times New Roman" w:hAnsi="Times New Roman" w:cs="Times New Roman"/>
          <w:sz w:val="25"/>
          <w:vertAlign w:val="superscript"/>
        </w:rPr>
        <w:t>2</w:t>
      </w:r>
      <w:r>
        <w:rPr>
          <w:rFonts w:hint="default" w:ascii="Times New Roman" w:hAnsi="Times New Roman" w:cs="Times New Roman"/>
          <w:spacing w:val="28"/>
          <w:sz w:val="25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5"/>
          <w:vertAlign w:val="baseline"/>
        </w:rPr>
        <w:t xml:space="preserve">≤ </w:t>
      </w:r>
      <w:r>
        <w:rPr>
          <w:rFonts w:hint="default" w:ascii="Times New Roman" w:hAnsi="Times New Roman" w:cs="Times New Roman"/>
          <w:spacing w:val="-6"/>
          <w:w w:val="105"/>
          <w:sz w:val="25"/>
          <w:vertAlign w:val="baseline"/>
        </w:rPr>
        <w:t>1</w:t>
      </w:r>
      <w:r>
        <w:rPr>
          <w:rFonts w:hint="default" w:ascii="Times New Roman" w:hAnsi="Times New Roman" w:cs="Times New Roman"/>
          <w:spacing w:val="-6"/>
          <w:w w:val="105"/>
          <w:sz w:val="22"/>
          <w:vertAlign w:val="baseline"/>
        </w:rPr>
        <w:t>.</w:t>
      </w:r>
    </w:p>
    <w:p w14:paraId="28DF1BFA">
      <w:pPr>
        <w:pStyle w:val="7"/>
        <w:numPr>
          <w:ilvl w:val="0"/>
          <w:numId w:val="2"/>
        </w:numPr>
        <w:tabs>
          <w:tab w:val="left" w:pos="603"/>
        </w:tabs>
        <w:spacing w:before="159" w:after="0" w:line="240" w:lineRule="auto"/>
        <w:ind w:left="603" w:right="0" w:hanging="246"/>
        <w:jc w:val="left"/>
        <w:rPr>
          <w:rFonts w:hint="default" w:ascii="Times New Roman" w:hAnsi="Times New Roman" w:cs="Times New Roman"/>
          <w:b/>
          <w:sz w:val="25"/>
        </w:rPr>
      </w:pPr>
      <w:r>
        <w:rPr>
          <w:rFonts w:hint="default" w:ascii="Times New Roman" w:hAnsi="Times New Roman" w:cs="Times New Roman"/>
          <w:b/>
          <w:spacing w:val="-2"/>
          <w:sz w:val="22"/>
        </w:rPr>
        <w:t>Glo</w:t>
      </w:r>
      <w:r>
        <w:rPr>
          <w:rFonts w:hint="default" w:ascii="Times New Roman" w:hAnsi="Times New Roman" w:cs="Times New Roman"/>
          <w:b/>
          <w:spacing w:val="-2"/>
          <w:sz w:val="23"/>
        </w:rPr>
        <w:t>ba</w:t>
      </w:r>
      <w:r>
        <w:rPr>
          <w:rFonts w:hint="default" w:ascii="Times New Roman" w:hAnsi="Times New Roman" w:cs="Times New Roman"/>
          <w:b/>
          <w:spacing w:val="-2"/>
          <w:sz w:val="22"/>
        </w:rPr>
        <w:t>l</w:t>
      </w:r>
      <w:r>
        <w:rPr>
          <w:rFonts w:hint="default" w:ascii="Times New Roman" w:hAnsi="Times New Roman" w:cs="Times New Roman"/>
          <w:b/>
          <w:spacing w:val="-27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R</w:t>
      </w:r>
      <w:r>
        <w:rPr>
          <w:rFonts w:hint="default" w:ascii="Times New Roman" w:hAnsi="Times New Roman" w:cs="Times New Roman"/>
          <w:b/>
          <w:spacing w:val="-2"/>
          <w:sz w:val="23"/>
        </w:rPr>
        <w:t>ed</w:t>
      </w:r>
      <w:r>
        <w:rPr>
          <w:rFonts w:hint="default" w:ascii="Times New Roman" w:hAnsi="Times New Roman" w:cs="Times New Roman"/>
          <w:b/>
          <w:spacing w:val="-2"/>
          <w:sz w:val="22"/>
        </w:rPr>
        <w:t>u</w:t>
      </w:r>
      <w:r>
        <w:rPr>
          <w:rFonts w:hint="default" w:ascii="Times New Roman" w:hAnsi="Times New Roman" w:cs="Times New Roman"/>
          <w:b/>
          <w:spacing w:val="-2"/>
          <w:sz w:val="23"/>
        </w:rPr>
        <w:t>c</w:t>
      </w:r>
      <w:r>
        <w:rPr>
          <w:rFonts w:hint="default" w:ascii="Times New Roman" w:hAnsi="Times New Roman" w:cs="Times New Roman"/>
          <w:b/>
          <w:spacing w:val="-2"/>
          <w:sz w:val="22"/>
        </w:rPr>
        <w:t>t</w:t>
      </w:r>
      <w:r>
        <w:rPr>
          <w:rFonts w:hint="default" w:ascii="Times New Roman" w:hAnsi="Times New Roman" w:cs="Times New Roman"/>
          <w:b/>
          <w:spacing w:val="-2"/>
          <w:sz w:val="23"/>
        </w:rPr>
        <w:t>i</w:t>
      </w:r>
      <w:r>
        <w:rPr>
          <w:rFonts w:hint="default" w:ascii="Times New Roman" w:hAnsi="Times New Roman" w:cs="Times New Roman"/>
          <w:b/>
          <w:spacing w:val="-2"/>
          <w:sz w:val="22"/>
        </w:rPr>
        <w:t>on</w:t>
      </w:r>
      <w:r>
        <w:rPr>
          <w:rFonts w:hint="default" w:ascii="Times New Roman" w:hAnsi="Times New Roman" w:cs="Times New Roman"/>
          <w:b/>
          <w:spacing w:val="-2"/>
          <w:sz w:val="25"/>
        </w:rPr>
        <w:t>:</w:t>
      </w:r>
    </w:p>
    <w:p w14:paraId="04AF0BDA">
      <w:pPr>
        <w:pStyle w:val="7"/>
        <w:numPr>
          <w:ilvl w:val="1"/>
          <w:numId w:val="2"/>
        </w:numPr>
        <w:tabs>
          <w:tab w:val="left" w:pos="1205"/>
        </w:tabs>
        <w:spacing w:before="225" w:after="0" w:line="259" w:lineRule="auto"/>
        <w:ind w:left="1205" w:right="289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1"/>
        </w:rPr>
        <w:t>U</w:t>
      </w:r>
      <w:r>
        <w:rPr>
          <w:rFonts w:hint="default" w:ascii="Times New Roman" w:hAnsi="Times New Roman" w:cs="Times New Roman"/>
          <w:spacing w:val="-2"/>
          <w:sz w:val="22"/>
        </w:rPr>
        <w:t>se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comm.reduce(local_inside, op=MPI.SUM, root=0)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to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sum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the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points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inside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 xml:space="preserve">the </w:t>
      </w:r>
      <w:r>
        <w:rPr>
          <w:rFonts w:hint="default" w:ascii="Times New Roman" w:hAnsi="Times New Roman" w:cs="Times New Roman"/>
          <w:sz w:val="22"/>
        </w:rPr>
        <w:t>unit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circle</w:t>
      </w:r>
      <w:r>
        <w:rPr>
          <w:rFonts w:hint="default" w:ascii="Times New Roman" w:hAnsi="Times New Roman" w:cs="Times New Roman"/>
          <w:spacing w:val="-1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across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all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ranks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onto</w:t>
      </w:r>
      <w:r>
        <w:rPr>
          <w:rFonts w:hint="default" w:ascii="Times New Roman" w:hAnsi="Times New Roman" w:cs="Times New Roman"/>
          <w:spacing w:val="-1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Rank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0.</w:t>
      </w:r>
    </w:p>
    <w:p w14:paraId="3FA5D8BF">
      <w:pPr>
        <w:pStyle w:val="7"/>
        <w:numPr>
          <w:ilvl w:val="0"/>
          <w:numId w:val="2"/>
        </w:numPr>
        <w:tabs>
          <w:tab w:val="left" w:pos="603"/>
        </w:tabs>
        <w:spacing w:before="175" w:after="0" w:line="240" w:lineRule="auto"/>
        <w:ind w:left="603" w:right="0" w:hanging="246"/>
        <w:jc w:val="left"/>
        <w:rPr>
          <w:rFonts w:hint="default" w:ascii="Times New Roman" w:hAnsi="Times New Roman" w:cs="Times New Roman"/>
          <w:b/>
          <w:sz w:val="25"/>
        </w:rPr>
      </w:pPr>
      <w:r>
        <w:rPr>
          <w:rFonts w:hint="default" w:ascii="Times New Roman" w:hAnsi="Times New Roman" w:cs="Times New Roman"/>
          <w:b/>
          <w:spacing w:val="-2"/>
          <w:sz w:val="22"/>
        </w:rPr>
        <w:t>R</w:t>
      </w:r>
      <w:r>
        <w:rPr>
          <w:rFonts w:hint="default" w:ascii="Times New Roman" w:hAnsi="Times New Roman" w:cs="Times New Roman"/>
          <w:b/>
          <w:spacing w:val="-2"/>
          <w:sz w:val="23"/>
        </w:rPr>
        <w:t>e</w:t>
      </w:r>
      <w:r>
        <w:rPr>
          <w:rFonts w:hint="default" w:ascii="Times New Roman" w:hAnsi="Times New Roman" w:cs="Times New Roman"/>
          <w:b/>
          <w:spacing w:val="-2"/>
          <w:sz w:val="22"/>
        </w:rPr>
        <w:t>sult</w:t>
      </w:r>
      <w:r>
        <w:rPr>
          <w:rFonts w:hint="default" w:ascii="Times New Roman" w:hAnsi="Times New Roman" w:cs="Times New Roman"/>
          <w:b/>
          <w:spacing w:val="-39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C</w:t>
      </w:r>
      <w:r>
        <w:rPr>
          <w:rFonts w:hint="default" w:ascii="Times New Roman" w:hAnsi="Times New Roman" w:cs="Times New Roman"/>
          <w:b/>
          <w:spacing w:val="-2"/>
          <w:sz w:val="23"/>
        </w:rPr>
        <w:t>a</w:t>
      </w:r>
      <w:r>
        <w:rPr>
          <w:rFonts w:hint="default" w:ascii="Times New Roman" w:hAnsi="Times New Roman" w:cs="Times New Roman"/>
          <w:b/>
          <w:spacing w:val="-2"/>
          <w:sz w:val="22"/>
        </w:rPr>
        <w:t>l</w:t>
      </w:r>
      <w:r>
        <w:rPr>
          <w:rFonts w:hint="default" w:ascii="Times New Roman" w:hAnsi="Times New Roman" w:cs="Times New Roman"/>
          <w:b/>
          <w:spacing w:val="-2"/>
          <w:sz w:val="23"/>
        </w:rPr>
        <w:t>c</w:t>
      </w:r>
      <w:r>
        <w:rPr>
          <w:rFonts w:hint="default" w:ascii="Times New Roman" w:hAnsi="Times New Roman" w:cs="Times New Roman"/>
          <w:b/>
          <w:spacing w:val="-2"/>
          <w:sz w:val="22"/>
        </w:rPr>
        <w:t>ul</w:t>
      </w:r>
      <w:r>
        <w:rPr>
          <w:rFonts w:hint="default" w:ascii="Times New Roman" w:hAnsi="Times New Roman" w:cs="Times New Roman"/>
          <w:b/>
          <w:spacing w:val="-2"/>
          <w:sz w:val="23"/>
        </w:rPr>
        <w:t>a</w:t>
      </w:r>
      <w:r>
        <w:rPr>
          <w:rFonts w:hint="default" w:ascii="Times New Roman" w:hAnsi="Times New Roman" w:cs="Times New Roman"/>
          <w:b/>
          <w:spacing w:val="-2"/>
          <w:sz w:val="22"/>
        </w:rPr>
        <w:t>t</w:t>
      </w:r>
      <w:r>
        <w:rPr>
          <w:rFonts w:hint="default" w:ascii="Times New Roman" w:hAnsi="Times New Roman" w:cs="Times New Roman"/>
          <w:b/>
          <w:spacing w:val="-2"/>
          <w:sz w:val="23"/>
        </w:rPr>
        <w:t>i</w:t>
      </w:r>
      <w:r>
        <w:rPr>
          <w:rFonts w:hint="default" w:ascii="Times New Roman" w:hAnsi="Times New Roman" w:cs="Times New Roman"/>
          <w:b/>
          <w:spacing w:val="-2"/>
          <w:sz w:val="22"/>
        </w:rPr>
        <w:t>on</w:t>
      </w:r>
      <w:r>
        <w:rPr>
          <w:rFonts w:hint="default" w:ascii="Times New Roman" w:hAnsi="Times New Roman" w:cs="Times New Roman"/>
          <w:b/>
          <w:spacing w:val="-2"/>
          <w:sz w:val="25"/>
        </w:rPr>
        <w:t>:</w:t>
      </w:r>
    </w:p>
    <w:p w14:paraId="1F044EFE">
      <w:pPr>
        <w:pStyle w:val="7"/>
        <w:numPr>
          <w:ilvl w:val="1"/>
          <w:numId w:val="2"/>
        </w:numPr>
        <w:tabs>
          <w:tab w:val="left" w:pos="1204"/>
        </w:tabs>
        <w:spacing w:before="242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ragraph">
                  <wp:posOffset>260985</wp:posOffset>
                </wp:positionV>
                <wp:extent cx="672465" cy="132715"/>
                <wp:effectExtent l="0" t="0" r="0" b="0"/>
                <wp:wrapNone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132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EA239A">
                            <w:pPr>
                              <w:spacing w:before="0" w:line="198" w:lineRule="exact"/>
                              <w:ind w:left="0" w:right="0" w:firstLine="0"/>
                              <w:jc w:val="left"/>
                              <w:rPr>
                                <w:rFonts w:ascii="Cambria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17"/>
                              </w:rPr>
                              <w:t>total_samples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345pt;margin-top:20.55pt;height:10.45pt;width:52.95pt;mso-position-horizontal-relative:page;z-index:-251655168;mso-width-relative:page;mso-height-relative:page;" filled="f" stroked="f" coordsize="21600,21600" o:gfxdata="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T8IWrYAAAACQEAAA8AAAAAAAAAAQAgAAAAIgAAAGRycy9kb3ducmV2LnhtbFBLAQIUABQAAAAI&#10;AIdO4kAcggqStAEAAHU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BEA239A">
                      <w:pPr>
                        <w:spacing w:before="0" w:line="198" w:lineRule="exact"/>
                        <w:ind w:left="0" w:right="0" w:firstLine="0"/>
                        <w:jc w:val="left"/>
                        <w:rPr>
                          <w:rFonts w:ascii="Cambria"/>
                          <w:sz w:val="17"/>
                        </w:rPr>
                      </w:pPr>
                      <w:r>
                        <w:rPr>
                          <w:rFonts w:ascii="Cambria"/>
                          <w:spacing w:val="-2"/>
                          <w:sz w:val="17"/>
                        </w:rPr>
                        <w:t>total_samples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Rank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0,</w:t>
      </w:r>
      <w:r>
        <w:rPr>
          <w:rFonts w:hint="default" w:ascii="Times New Roman" w:hAnsi="Times New Roman" w:cs="Times New Roman"/>
          <w:spacing w:val="-1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compute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1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approximation: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5"/>
        </w:rPr>
        <w:t>π</w:t>
      </w:r>
      <w:r>
        <w:rPr>
          <w:rFonts w:hint="default" w:ascii="Times New Roman" w:hAnsi="Times New Roman" w:cs="Times New Roman"/>
          <w:i/>
          <w:spacing w:val="-2"/>
          <w:sz w:val="25"/>
        </w:rPr>
        <w:t xml:space="preserve"> </w:t>
      </w:r>
      <w:r>
        <w:rPr>
          <w:rFonts w:hint="default" w:ascii="Times New Roman" w:hAnsi="Times New Roman" w:cs="Times New Roman"/>
          <w:w w:val="115"/>
          <w:sz w:val="25"/>
        </w:rPr>
        <w:t>≈</w:t>
      </w:r>
      <w:r>
        <w:rPr>
          <w:rFonts w:hint="default" w:ascii="Times New Roman" w:hAnsi="Times New Roman" w:cs="Times New Roman"/>
          <w:spacing w:val="-4"/>
          <w:w w:val="115"/>
          <w:sz w:val="25"/>
        </w:rPr>
        <w:t xml:space="preserve"> </w:t>
      </w:r>
      <w:r>
        <w:rPr>
          <w:rFonts w:hint="default" w:ascii="Times New Roman" w:hAnsi="Times New Roman" w:cs="Times New Roman"/>
          <w:sz w:val="25"/>
        </w:rPr>
        <w:t>4</w:t>
      </w:r>
      <w:r>
        <w:rPr>
          <w:rFonts w:hint="default" w:ascii="Times New Roman" w:hAnsi="Times New Roman" w:cs="Times New Roman"/>
          <w:spacing w:val="-8"/>
          <w:sz w:val="25"/>
        </w:rPr>
        <w:t xml:space="preserve"> </w:t>
      </w:r>
      <w:r>
        <w:rPr>
          <w:rFonts w:hint="default" w:ascii="Times New Roman" w:hAnsi="Times New Roman" w:cs="Times New Roman"/>
          <w:w w:val="115"/>
          <w:sz w:val="25"/>
        </w:rPr>
        <w:t>×</w:t>
      </w:r>
      <w:r>
        <w:rPr>
          <w:rFonts w:hint="default" w:ascii="Times New Roman" w:hAnsi="Times New Roman" w:cs="Times New Roman"/>
          <w:spacing w:val="10"/>
          <w:w w:val="115"/>
          <w:sz w:val="25"/>
        </w:rPr>
        <w:t xml:space="preserve"> </w:t>
      </w:r>
      <w:r>
        <w:rPr>
          <w:rFonts w:hint="default" w:ascii="Times New Roman" w:hAnsi="Times New Roman" w:cs="Times New Roman"/>
          <w:spacing w:val="-4"/>
          <w:w w:val="115"/>
          <w:sz w:val="25"/>
          <w:u w:val="single"/>
          <w:vertAlign w:val="baseline"/>
        </w:rPr>
        <w:t xml:space="preserve"> </w:t>
      </w:r>
      <w:r>
        <w:rPr>
          <w:rFonts w:hint="default" w:ascii="Times New Roman" w:hAnsi="Times New Roman" w:cs="Times New Roman"/>
          <w:w w:val="115"/>
          <w:sz w:val="25"/>
          <w:u w:val="single"/>
          <w:vertAlign w:val="superscript"/>
        </w:rPr>
        <w:t>total_inside</w:t>
      </w:r>
      <w:r>
        <w:rPr>
          <w:rFonts w:hint="default" w:ascii="Times New Roman" w:hAnsi="Times New Roman" w:cs="Times New Roman"/>
          <w:spacing w:val="9"/>
          <w:w w:val="115"/>
          <w:sz w:val="25"/>
          <w:u w:val="single"/>
          <w:vertAlign w:val="baseline"/>
        </w:rPr>
        <w:t xml:space="preserve"> </w:t>
      </w:r>
      <w:r>
        <w:rPr>
          <w:rFonts w:hint="default" w:ascii="Times New Roman" w:hAnsi="Times New Roman" w:cs="Times New Roman"/>
          <w:spacing w:val="-39"/>
          <w:w w:val="115"/>
          <w:sz w:val="25"/>
          <w:vertAlign w:val="baseline"/>
        </w:rPr>
        <w:t xml:space="preserve"> </w:t>
      </w:r>
      <w:r>
        <w:rPr>
          <w:rFonts w:hint="default" w:ascii="Times New Roman" w:hAnsi="Times New Roman" w:cs="Times New Roman"/>
          <w:spacing w:val="-10"/>
          <w:sz w:val="22"/>
          <w:vertAlign w:val="baseline"/>
        </w:rPr>
        <w:t>.</w:t>
      </w:r>
    </w:p>
    <w:p w14:paraId="6330BB98">
      <w:pPr>
        <w:pStyle w:val="7"/>
        <w:numPr>
          <w:ilvl w:val="1"/>
          <w:numId w:val="2"/>
        </w:numPr>
        <w:tabs>
          <w:tab w:val="left" w:pos="1204"/>
        </w:tabs>
        <w:spacing w:before="66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Print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calculated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value,</w:t>
      </w:r>
      <w:r>
        <w:rPr>
          <w:rFonts w:hint="default" w:ascii="Times New Roman" w:hAnsi="Times New Roman" w:cs="Times New Roman"/>
          <w:spacing w:val="30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error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compared</w:t>
      </w:r>
      <w:r>
        <w:rPr>
          <w:rFonts w:hint="default" w:ascii="Times New Roman" w:hAnsi="Times New Roman" w:cs="Times New Roman"/>
          <w:spacing w:val="17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to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w w:val="90"/>
          <w:sz w:val="21"/>
        </w:rPr>
        <w:t>math.pi</w:t>
      </w:r>
      <w:r>
        <w:rPr>
          <w:rFonts w:hint="default" w:ascii="Times New Roman" w:hAnsi="Times New Roman" w:cs="Times New Roman"/>
          <w:w w:val="90"/>
          <w:sz w:val="22"/>
        </w:rPr>
        <w:t>,</w:t>
      </w:r>
      <w:r>
        <w:rPr>
          <w:rFonts w:hint="default" w:ascii="Times New Roman" w:hAnsi="Times New Roman" w:cs="Times New Roman"/>
          <w:spacing w:val="30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and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execution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runtime.</w:t>
      </w:r>
    </w:p>
    <w:p w14:paraId="3309EAAC">
      <w:pPr>
        <w:spacing w:before="249"/>
        <w:ind w:left="4" w:right="0" w:firstLine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w w:val="90"/>
          <w:sz w:val="25"/>
        </w:rPr>
        <w:t>H</w:t>
      </w:r>
      <w:r>
        <w:rPr>
          <w:rFonts w:hint="default" w:ascii="Times New Roman" w:hAnsi="Times New Roman" w:cs="Times New Roman"/>
          <w:w w:val="90"/>
          <w:sz w:val="26"/>
        </w:rPr>
        <w:t>ints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w w:val="90"/>
          <w:sz w:val="25"/>
        </w:rPr>
        <w:t>&amp;</w:t>
      </w:r>
      <w:r>
        <w:rPr>
          <w:rFonts w:hint="default" w:ascii="Times New Roman" w:hAnsi="Times New Roman" w:cs="Times New Roman"/>
          <w:spacing w:val="-11"/>
          <w:w w:val="90"/>
          <w:sz w:val="25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5"/>
        </w:rPr>
        <w:t>G</w:t>
      </w:r>
      <w:r>
        <w:rPr>
          <w:rFonts w:hint="default" w:ascii="Times New Roman" w:hAnsi="Times New Roman" w:cs="Times New Roman"/>
          <w:spacing w:val="-2"/>
          <w:w w:val="90"/>
          <w:sz w:val="26"/>
        </w:rPr>
        <w:t>uidelines</w:t>
      </w:r>
    </w:p>
    <w:p w14:paraId="26E50B38">
      <w:pPr>
        <w:pStyle w:val="7"/>
        <w:numPr>
          <w:ilvl w:val="0"/>
          <w:numId w:val="3"/>
        </w:numPr>
        <w:tabs>
          <w:tab w:val="left" w:pos="604"/>
        </w:tabs>
        <w:spacing w:before="237" w:after="0" w:line="259" w:lineRule="auto"/>
        <w:ind w:left="604" w:right="598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5"/>
          <w:sz w:val="22"/>
        </w:rPr>
        <w:t>Every</w:t>
      </w:r>
      <w:r>
        <w:rPr>
          <w:rFonts w:hint="default" w:ascii="Times New Roman" w:hAnsi="Times New Roman" w:cs="Times New Roman"/>
          <w:spacing w:val="-3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 xml:space="preserve">process in the communicator must call </w:t>
      </w:r>
      <w:r>
        <w:rPr>
          <w:rFonts w:hint="default" w:ascii="Times New Roman" w:hAnsi="Times New Roman" w:cs="Times New Roman"/>
          <w:color w:val="C8AE74"/>
          <w:w w:val="95"/>
          <w:sz w:val="21"/>
        </w:rPr>
        <w:t>comm.bcast()</w:t>
      </w:r>
      <w:r>
        <w:rPr>
          <w:rFonts w:hint="default" w:ascii="Times New Roman" w:hAnsi="Times New Roman" w:cs="Times New Roman"/>
          <w:color w:val="C8AE74"/>
          <w:spacing w:val="-54"/>
          <w:w w:val="95"/>
          <w:sz w:val="21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 xml:space="preserve">and </w:t>
      </w:r>
      <w:r>
        <w:rPr>
          <w:rFonts w:hint="default" w:ascii="Times New Roman" w:hAnsi="Times New Roman" w:cs="Times New Roman"/>
          <w:color w:val="C8AE74"/>
          <w:w w:val="95"/>
          <w:sz w:val="21"/>
        </w:rPr>
        <w:t>comm.reduce()</w:t>
      </w:r>
      <w:r>
        <w:rPr>
          <w:rFonts w:hint="default" w:ascii="Times New Roman" w:hAnsi="Times New Roman" w:cs="Times New Roman"/>
          <w:w w:val="95"/>
          <w:sz w:val="22"/>
        </w:rPr>
        <w:t xml:space="preserve">. </w:t>
      </w:r>
      <w:r>
        <w:rPr>
          <w:rFonts w:hint="default" w:ascii="Times New Roman" w:hAnsi="Times New Roman" w:cs="Times New Roman"/>
          <w:w w:val="90"/>
          <w:sz w:val="22"/>
        </w:rPr>
        <w:t xml:space="preserve">If </w:t>
      </w:r>
      <w:r>
        <w:rPr>
          <w:rFonts w:hint="default" w:ascii="Times New Roman" w:hAnsi="Times New Roman" w:cs="Times New Roman"/>
          <w:w w:val="95"/>
          <w:sz w:val="22"/>
        </w:rPr>
        <w:t>any</w:t>
      </w:r>
      <w:r>
        <w:rPr>
          <w:rFonts w:hint="default" w:ascii="Times New Roman" w:hAnsi="Times New Roman" w:cs="Times New Roman"/>
          <w:spacing w:val="-3"/>
          <w:w w:val="95"/>
          <w:sz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</w:rPr>
        <w:t xml:space="preserve">rank </w:t>
      </w:r>
      <w:r>
        <w:rPr>
          <w:rFonts w:hint="default" w:ascii="Times New Roman" w:hAnsi="Times New Roman" w:cs="Times New Roman"/>
          <w:spacing w:val="-2"/>
          <w:sz w:val="22"/>
        </w:rPr>
        <w:t>omits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the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collective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call,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all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other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processes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will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hang!</w:t>
      </w:r>
    </w:p>
    <w:p w14:paraId="268FC7C6">
      <w:pPr>
        <w:pStyle w:val="7"/>
        <w:numPr>
          <w:ilvl w:val="0"/>
          <w:numId w:val="3"/>
        </w:numPr>
        <w:tabs>
          <w:tab w:val="left" w:pos="604"/>
        </w:tabs>
        <w:spacing w:before="0" w:after="0" w:line="259" w:lineRule="auto"/>
        <w:ind w:left="604" w:right="776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2"/>
        </w:rPr>
        <w:t>Notice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that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no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process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ever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sends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raw</w:t>
      </w:r>
      <w:r>
        <w:rPr>
          <w:rFonts w:hint="default" w:ascii="Times New Roman" w:hAnsi="Times New Roman" w:cs="Times New Roman"/>
          <w:spacing w:val="-1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random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coordinates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over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network—only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 xml:space="preserve">single </w:t>
      </w:r>
      <w:r>
        <w:rPr>
          <w:rFonts w:hint="default" w:ascii="Times New Roman" w:hAnsi="Times New Roman" w:cs="Times New Roman"/>
          <w:spacing w:val="-4"/>
          <w:sz w:val="22"/>
        </w:rPr>
        <w:t>aggregated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scalar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integer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is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reduced,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maximizing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network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efficiency.</w:t>
      </w:r>
    </w:p>
    <w:p w14:paraId="12376855">
      <w:pPr>
        <w:pStyle w:val="2"/>
        <w:spacing w:before="22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  <w:sz w:val="25"/>
        </w:rPr>
        <w:t>B</w:t>
      </w:r>
      <w:r>
        <w:rPr>
          <w:rFonts w:hint="default" w:ascii="Times New Roman" w:hAnsi="Times New Roman" w:cs="Times New Roman"/>
          <w:w w:val="90"/>
        </w:rPr>
        <w:t>est</w:t>
      </w:r>
      <w:r>
        <w:rPr>
          <w:rFonts w:hint="default" w:ascii="Times New Roman" w:hAnsi="Times New Roman" w:cs="Times New Roman"/>
          <w:spacing w:val="-7"/>
          <w:w w:val="90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</w:rPr>
        <w:t>P</w:t>
      </w:r>
      <w:r>
        <w:rPr>
          <w:rFonts w:hint="default" w:ascii="Times New Roman" w:hAnsi="Times New Roman" w:cs="Times New Roman"/>
          <w:spacing w:val="-2"/>
        </w:rPr>
        <w:t>ractices</w:t>
      </w:r>
    </w:p>
    <w:p w14:paraId="7F7E955E">
      <w:pPr>
        <w:pStyle w:val="7"/>
        <w:numPr>
          <w:ilvl w:val="0"/>
          <w:numId w:val="3"/>
        </w:numPr>
        <w:tabs>
          <w:tab w:val="left" w:pos="604"/>
        </w:tabs>
        <w:spacing w:before="237" w:after="0" w:line="240" w:lineRule="auto"/>
        <w:ind w:left="604" w:right="0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Never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transmit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bulk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raw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data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if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reduction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can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be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performed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locally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on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each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node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first.</w:t>
      </w:r>
    </w:p>
    <w:p w14:paraId="72791759">
      <w:pPr>
        <w:pStyle w:val="7"/>
        <w:numPr>
          <w:ilvl w:val="0"/>
          <w:numId w:val="3"/>
        </w:numPr>
        <w:tabs>
          <w:tab w:val="left" w:pos="604"/>
        </w:tabs>
        <w:spacing w:before="23" w:after="0" w:line="240" w:lineRule="auto"/>
        <w:ind w:left="604" w:right="0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2"/>
        </w:rPr>
        <w:t>In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collective communication,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ensure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that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non-root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ranks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pass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6"/>
          <w:sz w:val="21"/>
        </w:rPr>
        <w:t>root=0</w:t>
      </w:r>
      <w:r>
        <w:rPr>
          <w:rFonts w:hint="default" w:ascii="Times New Roman" w:hAnsi="Times New Roman" w:cs="Times New Roman"/>
          <w:color w:val="C8AE74"/>
          <w:spacing w:val="-66"/>
          <w:sz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as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an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argument.</w:t>
      </w:r>
    </w:p>
    <w:p w14:paraId="7BB45F8A">
      <w:pPr>
        <w:pStyle w:val="5"/>
        <w:spacing w:before="5"/>
        <w:ind w:left="0"/>
        <w:rPr>
          <w:rFonts w:hint="default" w:ascii="Times New Roman" w:hAnsi="Times New Roman" w:cs="Times New Roman"/>
          <w:sz w:val="17"/>
          <w:lang w:val="en-IN"/>
        </w:rPr>
      </w:pPr>
      <w:r>
        <w:rPr>
          <w:rFonts w:hint="default" w:ascii="Times New Roman" w:hAnsi="Times New Roman" w:cs="Times New Roman"/>
          <w:sz w:val="17"/>
          <w:lang w:val="en-IN"/>
        </w:rPr>
        <w:t>Code:</w:t>
      </w:r>
    </w:p>
    <w:p w14:paraId="5AA51D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</w:p>
    <w:p w14:paraId="48ABC4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</w:p>
    <w:p w14:paraId="173BEB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mpi4py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MPI</w:t>
      </w:r>
    </w:p>
    <w:p w14:paraId="36FB567D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9BC82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A055B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COMM_WORLD</w:t>
      </w:r>
    </w:p>
    <w:p w14:paraId="6F0326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D819D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603DD8D">
      <w:pPr>
        <w:keepNext w:val="0"/>
        <w:keepLines w:val="0"/>
        <w:widowControl/>
        <w:suppressLineNumbers w:val="0"/>
        <w:jc w:val="left"/>
      </w:pPr>
    </w:p>
    <w:p w14:paraId="574BAC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28EE7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total_samples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12_000_000</w:t>
      </w:r>
    </w:p>
    <w:p w14:paraId="404A55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F745A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total_samples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710A22ED">
      <w:pPr>
        <w:keepNext w:val="0"/>
        <w:keepLines w:val="0"/>
        <w:widowControl/>
        <w:suppressLineNumbers w:val="0"/>
        <w:jc w:val="left"/>
      </w:pPr>
    </w:p>
    <w:p w14:paraId="58F40A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Barrier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C9733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7E6A772">
      <w:pPr>
        <w:keepNext w:val="0"/>
        <w:keepLines w:val="0"/>
        <w:widowControl/>
        <w:suppressLineNumbers w:val="0"/>
        <w:jc w:val="left"/>
      </w:pPr>
    </w:p>
    <w:p w14:paraId="3B9A0F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total_samples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bcast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total_samples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26C48E">
      <w:pPr>
        <w:keepNext w:val="0"/>
        <w:keepLines w:val="0"/>
        <w:widowControl/>
        <w:suppressLineNumbers w:val="0"/>
        <w:jc w:val="left"/>
      </w:pPr>
    </w:p>
    <w:p w14:paraId="3B9618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local_samples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total_samples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size</w:t>
      </w:r>
    </w:p>
    <w:p w14:paraId="616365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C5D4445">
      <w:pPr>
        <w:keepNext w:val="0"/>
        <w:keepLines w:val="0"/>
        <w:widowControl/>
        <w:suppressLineNumbers w:val="0"/>
        <w:jc w:val="left"/>
      </w:pPr>
    </w:p>
    <w:p w14:paraId="4735C3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local_inside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653137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local_samples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07703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70897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427BF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8B7DB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local_inside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2EFB524B">
      <w:pPr>
        <w:keepNext w:val="0"/>
        <w:keepLines w:val="0"/>
        <w:widowControl/>
        <w:suppressLineNumbers w:val="0"/>
        <w:jc w:val="left"/>
      </w:pPr>
    </w:p>
    <w:p w14:paraId="70D57F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total_inside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local_inside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6D8730">
      <w:pPr>
        <w:keepNext w:val="0"/>
        <w:keepLines w:val="0"/>
        <w:widowControl/>
        <w:suppressLineNumbers w:val="0"/>
        <w:jc w:val="left"/>
      </w:pPr>
    </w:p>
    <w:p w14:paraId="0CE9B5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Barrier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31DA0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C759640">
      <w:pPr>
        <w:keepNext w:val="0"/>
        <w:keepLines w:val="0"/>
        <w:widowControl/>
        <w:suppressLineNumbers w:val="0"/>
        <w:jc w:val="left"/>
      </w:pPr>
    </w:p>
    <w:p w14:paraId="5D107C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8F2B7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actual_samples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local_samples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size</w:t>
      </w:r>
    </w:p>
    <w:p w14:paraId="14E269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pi_approx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total_inside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actual_samples</w:t>
      </w:r>
    </w:p>
    <w:p w14:paraId="5ED3AA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pi_approx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FFA9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elapsed_time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</w:p>
    <w:p w14:paraId="1515F338">
      <w:pPr>
        <w:keepNext w:val="0"/>
        <w:keepLines w:val="0"/>
        <w:widowControl/>
        <w:suppressLineNumbers w:val="0"/>
        <w:jc w:val="left"/>
      </w:pPr>
    </w:p>
    <w:p w14:paraId="277959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"Processes (Ranks)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6E568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"Total Samples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actual_samples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AE4A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"Calculated Pi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pi_approx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:.8f}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1652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"Actual Pi    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:.8f}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8A4AC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"Absolute Error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:.8e}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F2FB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"Execution Time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elapsed_time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49327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20BB7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7BDAB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F323A18">
      <w:pPr>
        <w:pStyle w:val="5"/>
        <w:spacing w:before="5"/>
        <w:ind w:left="0"/>
        <w:rPr>
          <w:rFonts w:hint="default" w:ascii="Times New Roman" w:hAnsi="Times New Roman" w:cs="Times New Roman"/>
          <w:sz w:val="17"/>
          <w:lang w:val="en-IN"/>
        </w:rPr>
      </w:pPr>
    </w:p>
    <w:p w14:paraId="5D8D010B">
      <w:pPr>
        <w:pStyle w:val="5"/>
        <w:spacing w:before="5"/>
        <w:ind w:left="0"/>
        <w:rPr>
          <w:rFonts w:hint="default" w:ascii="Times New Roman" w:hAnsi="Times New Roman" w:cs="Times New Roman"/>
          <w:sz w:val="17"/>
          <w:lang w:val="en-IN"/>
        </w:rPr>
      </w:pPr>
      <w:r>
        <w:rPr>
          <w:rFonts w:hint="default" w:ascii="Times New Roman" w:hAnsi="Times New Roman" w:cs="Times New Roman"/>
          <w:sz w:val="17"/>
          <w:lang w:val="en-IN"/>
        </w:rPr>
        <w:t>Output:</w:t>
      </w:r>
    </w:p>
    <w:p w14:paraId="0126DA25">
      <w:pPr>
        <w:pStyle w:val="5"/>
        <w:spacing w:before="5"/>
        <w:ind w:left="0"/>
        <w:rPr>
          <w:rFonts w:hint="default" w:ascii="Times New Roman" w:hAnsi="Times New Roman" w:cs="Times New Roman"/>
          <w:b/>
          <w:bCs/>
          <w:sz w:val="17"/>
          <w:lang w:val="en-IN"/>
        </w:rPr>
      </w:pPr>
      <w:r>
        <w:drawing>
          <wp:inline distT="0" distB="0" distL="114300" distR="114300">
            <wp:extent cx="6570345" cy="1036955"/>
            <wp:effectExtent l="0" t="0" r="1905" b="10795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1F5AB">
      <w:pPr>
        <w:spacing w:before="176"/>
        <w:ind w:left="4" w:right="0" w:firstLine="0"/>
        <w:jc w:val="left"/>
        <w:rPr>
          <w:rFonts w:hint="default" w:ascii="Times New Roman" w:hAnsi="Times New Roman" w:cs="Times New Roman"/>
          <w:sz w:val="31"/>
        </w:rPr>
      </w:pPr>
      <w:r>
        <w:rPr>
          <w:rFonts w:hint="default" w:ascii="Times New Roman" w:hAnsi="Times New Roman" w:cs="Times New Roman"/>
          <w:spacing w:val="-2"/>
          <w:w w:val="90"/>
          <w:sz w:val="32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33"/>
        </w:rPr>
        <w:t>xercise</w:t>
      </w:r>
      <w:r>
        <w:rPr>
          <w:rFonts w:hint="default" w:ascii="Times New Roman" w:hAnsi="Times New Roman" w:cs="Times New Roman"/>
          <w:spacing w:val="21"/>
          <w:sz w:val="33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32"/>
        </w:rPr>
        <w:t>3:</w:t>
      </w:r>
      <w:r>
        <w:rPr>
          <w:rFonts w:hint="default" w:ascii="Times New Roman" w:hAnsi="Times New Roman" w:cs="Times New Roman"/>
          <w:spacing w:val="58"/>
          <w:sz w:val="32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32"/>
        </w:rPr>
        <w:t>H</w:t>
      </w:r>
      <w:r>
        <w:rPr>
          <w:rFonts w:hint="default" w:ascii="Times New Roman" w:hAnsi="Times New Roman" w:cs="Times New Roman"/>
          <w:spacing w:val="-2"/>
          <w:w w:val="90"/>
          <w:sz w:val="33"/>
        </w:rPr>
        <w:t>igh</w:t>
      </w:r>
      <w:r>
        <w:rPr>
          <w:rFonts w:hint="default" w:ascii="Times New Roman" w:hAnsi="Times New Roman" w:cs="Times New Roman"/>
          <w:spacing w:val="-2"/>
          <w:w w:val="90"/>
          <w:sz w:val="32"/>
        </w:rPr>
        <w:t>-L</w:t>
      </w:r>
      <w:r>
        <w:rPr>
          <w:rFonts w:hint="default" w:ascii="Times New Roman" w:hAnsi="Times New Roman" w:cs="Times New Roman"/>
          <w:spacing w:val="-2"/>
          <w:w w:val="90"/>
          <w:sz w:val="33"/>
        </w:rPr>
        <w:t>evel</w:t>
      </w:r>
      <w:r>
        <w:rPr>
          <w:rFonts w:hint="default" w:ascii="Times New Roman" w:hAnsi="Times New Roman" w:cs="Times New Roman"/>
          <w:spacing w:val="58"/>
          <w:sz w:val="33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32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33"/>
        </w:rPr>
        <w:t>oncurrency</w:t>
      </w:r>
      <w:r>
        <w:rPr>
          <w:rFonts w:hint="default" w:ascii="Times New Roman" w:hAnsi="Times New Roman" w:cs="Times New Roman"/>
          <w:spacing w:val="11"/>
          <w:sz w:val="33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33"/>
        </w:rPr>
        <w:t>with</w:t>
      </w:r>
      <w:r>
        <w:rPr>
          <w:rFonts w:hint="default" w:ascii="Times New Roman" w:hAnsi="Times New Roman" w:cs="Times New Roman"/>
          <w:spacing w:val="35"/>
          <w:sz w:val="33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w w:val="90"/>
          <w:sz w:val="31"/>
        </w:rPr>
        <w:t>ThreadPoolExecutor</w:t>
      </w:r>
    </w:p>
    <w:p w14:paraId="3BC27F3F">
      <w:pPr>
        <w:spacing w:before="183"/>
        <w:ind w:left="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pacing w:val="-2"/>
          <w:sz w:val="21"/>
        </w:rPr>
        <w:t>T</w:t>
      </w:r>
      <w:r>
        <w:rPr>
          <w:rFonts w:hint="default" w:ascii="Times New Roman" w:hAnsi="Times New Roman" w:cs="Times New Roman"/>
          <w:b/>
          <w:spacing w:val="-2"/>
          <w:sz w:val="22"/>
        </w:rPr>
        <w:t>op</w:t>
      </w:r>
      <w:r>
        <w:rPr>
          <w:rFonts w:hint="default" w:ascii="Times New Roman" w:hAnsi="Times New Roman" w:cs="Times New Roman"/>
          <w:b/>
          <w:spacing w:val="-2"/>
          <w:sz w:val="23"/>
        </w:rPr>
        <w:t>ic</w:t>
      </w:r>
      <w:r>
        <w:rPr>
          <w:rFonts w:hint="default" w:ascii="Times New Roman" w:hAnsi="Times New Roman" w:cs="Times New Roman"/>
          <w:b/>
          <w:spacing w:val="-2"/>
          <w:sz w:val="22"/>
        </w:rPr>
        <w:t>s</w:t>
      </w:r>
      <w:r>
        <w:rPr>
          <w:rFonts w:hint="default" w:ascii="Times New Roman" w:hAnsi="Times New Roman" w:cs="Times New Roman"/>
          <w:b/>
          <w:spacing w:val="-2"/>
          <w:sz w:val="25"/>
        </w:rPr>
        <w:t>:</w:t>
      </w:r>
      <w:r>
        <w:rPr>
          <w:rFonts w:hint="default" w:ascii="Times New Roman" w:hAnsi="Times New Roman" w:cs="Times New Roman"/>
          <w:b/>
          <w:spacing w:val="-35"/>
          <w:sz w:val="25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concurrent.futures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ThreadPoolExecutor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as_completed()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timeouts</w:t>
      </w:r>
    </w:p>
    <w:p w14:paraId="43AC1DD5">
      <w:pPr>
        <w:pStyle w:val="2"/>
        <w:spacing w:before="2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  <w:sz w:val="25"/>
        </w:rPr>
        <w:t>P</w:t>
      </w:r>
      <w:r>
        <w:rPr>
          <w:rFonts w:hint="default" w:ascii="Times New Roman" w:hAnsi="Times New Roman" w:cs="Times New Roman"/>
          <w:spacing w:val="-8"/>
        </w:rPr>
        <w:t>roblem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</w:rPr>
        <w:t>S</w:t>
      </w:r>
      <w:r>
        <w:rPr>
          <w:rFonts w:hint="default" w:ascii="Times New Roman" w:hAnsi="Times New Roman" w:cs="Times New Roman"/>
          <w:spacing w:val="-2"/>
        </w:rPr>
        <w:t>tatement</w:t>
      </w:r>
    </w:p>
    <w:p w14:paraId="52B8558A">
      <w:pPr>
        <w:pStyle w:val="2"/>
        <w:spacing w:after="0"/>
        <w:rPr>
          <w:rFonts w:hint="default" w:ascii="Times New Roman" w:hAnsi="Times New Roman" w:cs="Times New Roman"/>
        </w:rPr>
        <w:sectPr>
          <w:pgSz w:w="11920" w:h="16840"/>
          <w:pgMar w:top="720" w:right="708" w:bottom="420" w:left="850" w:header="14" w:footer="185" w:gutter="0"/>
          <w:cols w:space="720" w:num="1"/>
        </w:sectPr>
      </w:pPr>
    </w:p>
    <w:p w14:paraId="16F6FB4E">
      <w:pPr>
        <w:spacing w:before="102"/>
        <w:ind w:left="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8"/>
          <w:sz w:val="21"/>
        </w:rPr>
        <w:t>W</w:t>
      </w:r>
      <w:r>
        <w:rPr>
          <w:rFonts w:hint="default" w:ascii="Times New Roman" w:hAnsi="Times New Roman" w:cs="Times New Roman"/>
          <w:spacing w:val="-8"/>
          <w:sz w:val="22"/>
        </w:rPr>
        <w:t>rite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pacing w:val="-8"/>
          <w:sz w:val="22"/>
        </w:rPr>
        <w:t>a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pacing w:val="-8"/>
          <w:sz w:val="22"/>
        </w:rPr>
        <w:t>script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8"/>
          <w:sz w:val="21"/>
        </w:rPr>
        <w:t>ex03_futures_downloader.py</w:t>
      </w:r>
      <w:r>
        <w:rPr>
          <w:rFonts w:hint="default" w:ascii="Times New Roman" w:hAnsi="Times New Roman" w:cs="Times New Roman"/>
          <w:color w:val="C8AE74"/>
          <w:spacing w:val="-58"/>
          <w:sz w:val="21"/>
        </w:rPr>
        <w:t xml:space="preserve"> </w:t>
      </w:r>
      <w:r>
        <w:rPr>
          <w:rFonts w:hint="default" w:ascii="Times New Roman" w:hAnsi="Times New Roman" w:cs="Times New Roman"/>
          <w:spacing w:val="-8"/>
          <w:sz w:val="22"/>
        </w:rPr>
        <w:t>that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spacing w:val="-8"/>
          <w:sz w:val="22"/>
        </w:rPr>
        <w:t>fetches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pacing w:val="-8"/>
          <w:sz w:val="22"/>
        </w:rPr>
        <w:t>simulated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pacing w:val="-8"/>
          <w:sz w:val="22"/>
        </w:rPr>
        <w:t>resources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pacing w:val="-8"/>
          <w:sz w:val="22"/>
        </w:rPr>
        <w:t>concurrently:</w:t>
      </w:r>
    </w:p>
    <w:p w14:paraId="3EF6BC72">
      <w:pPr>
        <w:pStyle w:val="7"/>
        <w:numPr>
          <w:ilvl w:val="0"/>
          <w:numId w:val="4"/>
        </w:numPr>
        <w:tabs>
          <w:tab w:val="left" w:pos="602"/>
          <w:tab w:val="left" w:pos="604"/>
        </w:tabs>
        <w:spacing w:before="234" w:after="0" w:line="259" w:lineRule="auto"/>
        <w:ind w:left="604" w:right="550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2"/>
        </w:rPr>
        <w:t>Define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a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list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of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10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simulated web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endpoints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with varying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simulated network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delays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 xml:space="preserve">(between 0.2 </w:t>
      </w:r>
      <w:r>
        <w:rPr>
          <w:rFonts w:hint="default" w:ascii="Times New Roman" w:hAnsi="Times New Roman" w:cs="Times New Roman"/>
          <w:sz w:val="22"/>
        </w:rPr>
        <w:t>and 1.5 seconds).</w:t>
      </w:r>
    </w:p>
    <w:p w14:paraId="0A652BB2">
      <w:pPr>
        <w:pStyle w:val="7"/>
        <w:numPr>
          <w:ilvl w:val="0"/>
          <w:numId w:val="4"/>
        </w:numPr>
        <w:tabs>
          <w:tab w:val="left" w:pos="603"/>
        </w:tabs>
        <w:spacing w:before="207" w:after="0" w:line="240" w:lineRule="auto"/>
        <w:ind w:left="603" w:right="0" w:hanging="24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Create</w:t>
      </w:r>
      <w:r>
        <w:rPr>
          <w:rFonts w:hint="default" w:ascii="Times New Roman" w:hAnsi="Times New Roman" w:cs="Times New Roman"/>
          <w:spacing w:val="3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</w:t>
      </w:r>
      <w:r>
        <w:rPr>
          <w:rFonts w:hint="default" w:ascii="Times New Roman" w:hAnsi="Times New Roman" w:cs="Times New Roman"/>
          <w:spacing w:val="4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worker</w:t>
      </w:r>
      <w:r>
        <w:rPr>
          <w:rFonts w:hint="default" w:ascii="Times New Roman" w:hAnsi="Times New Roman" w:cs="Times New Roman"/>
          <w:spacing w:val="30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function</w:t>
      </w:r>
      <w:r>
        <w:rPr>
          <w:rFonts w:hint="default" w:ascii="Times New Roman" w:hAnsi="Times New Roman" w:cs="Times New Roman"/>
          <w:spacing w:val="43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w w:val="90"/>
          <w:sz w:val="21"/>
        </w:rPr>
        <w:t>download_endpoint(url)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:</w:t>
      </w:r>
    </w:p>
    <w:p w14:paraId="71E5DD47">
      <w:pPr>
        <w:pStyle w:val="7"/>
        <w:numPr>
          <w:ilvl w:val="1"/>
          <w:numId w:val="4"/>
        </w:numPr>
        <w:tabs>
          <w:tab w:val="left" w:pos="1204"/>
        </w:tabs>
        <w:spacing w:before="234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Simulates</w:t>
      </w:r>
      <w:r>
        <w:rPr>
          <w:rFonts w:hint="default" w:ascii="Times New Roman" w:hAnsi="Times New Roman" w:cs="Times New Roman"/>
          <w:spacing w:val="30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network</w:t>
      </w:r>
      <w:r>
        <w:rPr>
          <w:rFonts w:hint="default" w:ascii="Times New Roman" w:hAnsi="Times New Roman" w:cs="Times New Roman"/>
          <w:spacing w:val="17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latency</w:t>
      </w:r>
      <w:r>
        <w:rPr>
          <w:rFonts w:hint="default" w:ascii="Times New Roman" w:hAnsi="Times New Roman" w:cs="Times New Roman"/>
          <w:spacing w:val="21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using</w:t>
      </w:r>
      <w:r>
        <w:rPr>
          <w:rFonts w:hint="default" w:ascii="Times New Roman" w:hAnsi="Times New Roman" w:cs="Times New Roman"/>
          <w:spacing w:val="38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w w:val="90"/>
          <w:sz w:val="21"/>
        </w:rPr>
        <w:t>time.sleep()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.</w:t>
      </w:r>
    </w:p>
    <w:p w14:paraId="562018DB">
      <w:pPr>
        <w:pStyle w:val="7"/>
        <w:numPr>
          <w:ilvl w:val="1"/>
          <w:numId w:val="4"/>
        </w:numPr>
        <w:tabs>
          <w:tab w:val="left" w:pos="1204"/>
        </w:tabs>
        <w:spacing w:before="23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If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1"/>
        </w:rPr>
        <w:t>U</w:t>
      </w:r>
      <w:r>
        <w:rPr>
          <w:rFonts w:hint="default" w:ascii="Times New Roman" w:hAnsi="Times New Roman" w:cs="Times New Roman"/>
          <w:w w:val="90"/>
          <w:sz w:val="22"/>
        </w:rPr>
        <w:t>RL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ends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with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w w:val="90"/>
          <w:sz w:val="21"/>
        </w:rPr>
        <w:t>.error</w:t>
      </w:r>
      <w:r>
        <w:rPr>
          <w:rFonts w:hint="default" w:ascii="Times New Roman" w:hAnsi="Times New Roman" w:cs="Times New Roman"/>
          <w:w w:val="90"/>
          <w:sz w:val="22"/>
        </w:rPr>
        <w:t>,</w:t>
      </w:r>
      <w:r>
        <w:rPr>
          <w:rFonts w:hint="default" w:ascii="Times New Roman" w:hAnsi="Times New Roman" w:cs="Times New Roman"/>
          <w:spacing w:val="2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deliberately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raise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w w:val="90"/>
          <w:sz w:val="21"/>
        </w:rPr>
        <w:t>ConnectionError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.</w:t>
      </w:r>
    </w:p>
    <w:p w14:paraId="42542CDD">
      <w:pPr>
        <w:pStyle w:val="7"/>
        <w:numPr>
          <w:ilvl w:val="1"/>
          <w:numId w:val="4"/>
        </w:numPr>
        <w:tabs>
          <w:tab w:val="left" w:pos="1204"/>
        </w:tabs>
        <w:spacing w:before="24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Otherwise,</w:t>
      </w:r>
      <w:r>
        <w:rPr>
          <w:rFonts w:hint="default" w:ascii="Times New Roman" w:hAnsi="Times New Roman" w:cs="Times New Roman"/>
          <w:spacing w:val="3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returns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</w:t>
      </w:r>
      <w:r>
        <w:rPr>
          <w:rFonts w:hint="default" w:ascii="Times New Roman" w:hAnsi="Times New Roman" w:cs="Times New Roman"/>
          <w:spacing w:val="1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string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containing</w:t>
      </w:r>
      <w:r>
        <w:rPr>
          <w:rFonts w:hint="default" w:ascii="Times New Roman" w:hAnsi="Times New Roman" w:cs="Times New Roman"/>
          <w:spacing w:val="1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downloaded</w:t>
      </w:r>
      <w:r>
        <w:rPr>
          <w:rFonts w:hint="default" w:ascii="Times New Roman" w:hAnsi="Times New Roman" w:cs="Times New Roman"/>
          <w:spacing w:val="2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payload.</w:t>
      </w:r>
    </w:p>
    <w:p w14:paraId="056FC7FB">
      <w:pPr>
        <w:pStyle w:val="7"/>
        <w:numPr>
          <w:ilvl w:val="0"/>
          <w:numId w:val="4"/>
        </w:numPr>
        <w:tabs>
          <w:tab w:val="left" w:pos="603"/>
        </w:tabs>
        <w:spacing w:before="233" w:after="0" w:line="240" w:lineRule="auto"/>
        <w:ind w:left="603" w:right="0" w:hanging="24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1"/>
        </w:rPr>
        <w:t>U</w:t>
      </w:r>
      <w:r>
        <w:rPr>
          <w:rFonts w:hint="default" w:ascii="Times New Roman" w:hAnsi="Times New Roman" w:cs="Times New Roman"/>
          <w:sz w:val="22"/>
        </w:rPr>
        <w:t>se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concurrent.futures.ThreadPoolExecutor(max_workers=5)</w:t>
      </w:r>
      <w:r>
        <w:rPr>
          <w:rFonts w:hint="default" w:ascii="Times New Roman" w:hAnsi="Times New Roman" w:cs="Times New Roman"/>
          <w:spacing w:val="-2"/>
          <w:sz w:val="22"/>
        </w:rPr>
        <w:t>:</w:t>
      </w:r>
    </w:p>
    <w:p w14:paraId="43B19405">
      <w:pPr>
        <w:pStyle w:val="7"/>
        <w:numPr>
          <w:ilvl w:val="1"/>
          <w:numId w:val="4"/>
        </w:numPr>
        <w:tabs>
          <w:tab w:val="left" w:pos="1204"/>
        </w:tabs>
        <w:spacing w:before="233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4"/>
          <w:sz w:val="22"/>
        </w:rPr>
        <w:t>Submit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all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10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download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tasks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using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executor.submit()</w:t>
      </w:r>
      <w:r>
        <w:rPr>
          <w:rFonts w:hint="default" w:ascii="Times New Roman" w:hAnsi="Times New Roman" w:cs="Times New Roman"/>
          <w:spacing w:val="-4"/>
          <w:sz w:val="22"/>
        </w:rPr>
        <w:t>.</w:t>
      </w:r>
    </w:p>
    <w:p w14:paraId="3064EA87">
      <w:pPr>
        <w:pStyle w:val="7"/>
        <w:numPr>
          <w:ilvl w:val="1"/>
          <w:numId w:val="4"/>
        </w:numPr>
        <w:tabs>
          <w:tab w:val="left" w:pos="1204"/>
        </w:tabs>
        <w:spacing w:before="24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Map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each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returned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Future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object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back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to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its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1"/>
        </w:rPr>
        <w:t>U</w:t>
      </w:r>
      <w:r>
        <w:rPr>
          <w:rFonts w:hint="default" w:ascii="Times New Roman" w:hAnsi="Times New Roman" w:cs="Times New Roman"/>
          <w:w w:val="90"/>
          <w:sz w:val="22"/>
        </w:rPr>
        <w:t>RL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using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dictionary.</w:t>
      </w:r>
    </w:p>
    <w:p w14:paraId="294DFD6D">
      <w:pPr>
        <w:pStyle w:val="7"/>
        <w:numPr>
          <w:ilvl w:val="0"/>
          <w:numId w:val="4"/>
        </w:numPr>
        <w:tabs>
          <w:tab w:val="left" w:pos="603"/>
        </w:tabs>
        <w:spacing w:before="233" w:after="0" w:line="240" w:lineRule="auto"/>
        <w:ind w:left="603" w:right="0" w:hanging="24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1"/>
        </w:rPr>
        <w:t>U</w:t>
      </w:r>
      <w:r>
        <w:rPr>
          <w:rFonts w:hint="default" w:ascii="Times New Roman" w:hAnsi="Times New Roman" w:cs="Times New Roman"/>
          <w:spacing w:val="-6"/>
          <w:sz w:val="22"/>
        </w:rPr>
        <w:t>se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6"/>
          <w:sz w:val="21"/>
        </w:rPr>
        <w:t>as_completed()</w:t>
      </w:r>
      <w:r>
        <w:rPr>
          <w:rFonts w:hint="default" w:ascii="Times New Roman" w:hAnsi="Times New Roman" w:cs="Times New Roman"/>
          <w:color w:val="C8AE74"/>
          <w:spacing w:val="-67"/>
          <w:sz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to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iterate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over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results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as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soon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as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they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finish:</w:t>
      </w:r>
    </w:p>
    <w:p w14:paraId="125E0256">
      <w:pPr>
        <w:pStyle w:val="7"/>
        <w:numPr>
          <w:ilvl w:val="1"/>
          <w:numId w:val="4"/>
        </w:numPr>
        <w:tabs>
          <w:tab w:val="left" w:pos="1204"/>
        </w:tabs>
        <w:spacing w:before="234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Handle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successful</w:t>
      </w:r>
      <w:r>
        <w:rPr>
          <w:rFonts w:hint="default" w:ascii="Times New Roman" w:hAnsi="Times New Roman" w:cs="Times New Roman"/>
          <w:spacing w:val="3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downloads</w:t>
      </w:r>
      <w:r>
        <w:rPr>
          <w:rFonts w:hint="default" w:ascii="Times New Roman" w:hAnsi="Times New Roman" w:cs="Times New Roman"/>
          <w:spacing w:val="17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and</w:t>
      </w:r>
      <w:r>
        <w:rPr>
          <w:rFonts w:hint="default" w:ascii="Times New Roman" w:hAnsi="Times New Roman" w:cs="Times New Roman"/>
          <w:spacing w:val="2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print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their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byte</w:t>
      </w:r>
      <w:r>
        <w:rPr>
          <w:rFonts w:hint="default" w:ascii="Times New Roman" w:hAnsi="Times New Roman" w:cs="Times New Roman"/>
          <w:spacing w:val="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sizes.</w:t>
      </w:r>
    </w:p>
    <w:p w14:paraId="46895AC3">
      <w:pPr>
        <w:pStyle w:val="7"/>
        <w:numPr>
          <w:ilvl w:val="1"/>
          <w:numId w:val="4"/>
        </w:numPr>
        <w:tabs>
          <w:tab w:val="left" w:pos="1205"/>
        </w:tabs>
        <w:spacing w:before="23" w:after="0" w:line="259" w:lineRule="auto"/>
        <w:ind w:left="1205" w:right="356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4"/>
          <w:sz w:val="22"/>
        </w:rPr>
        <w:t>Catch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and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log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exceptions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gracefully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when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encountering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.error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</w:rPr>
        <w:t>U</w:t>
      </w:r>
      <w:r>
        <w:rPr>
          <w:rFonts w:hint="default" w:ascii="Times New Roman" w:hAnsi="Times New Roman" w:cs="Times New Roman"/>
          <w:spacing w:val="-4"/>
          <w:sz w:val="22"/>
        </w:rPr>
        <w:t>RLs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without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crashing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 xml:space="preserve">the </w:t>
      </w:r>
      <w:r>
        <w:rPr>
          <w:rFonts w:hint="default" w:ascii="Times New Roman" w:hAnsi="Times New Roman" w:cs="Times New Roman"/>
          <w:spacing w:val="-2"/>
          <w:sz w:val="22"/>
        </w:rPr>
        <w:t>script.</w:t>
      </w:r>
    </w:p>
    <w:p w14:paraId="1EFE153D">
      <w:pPr>
        <w:pStyle w:val="7"/>
        <w:numPr>
          <w:ilvl w:val="1"/>
          <w:numId w:val="4"/>
        </w:numPr>
        <w:tabs>
          <w:tab w:val="left" w:pos="1205"/>
        </w:tabs>
        <w:spacing w:before="0" w:after="0" w:line="259" w:lineRule="auto"/>
        <w:ind w:left="1205" w:right="529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4"/>
          <w:sz w:val="22"/>
        </w:rPr>
        <w:t>Implement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per-task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timeout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using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future.result(timeout=1.0)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to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abort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 xml:space="preserve">endpoints </w:t>
      </w:r>
      <w:r>
        <w:rPr>
          <w:rFonts w:hint="default" w:ascii="Times New Roman" w:hAnsi="Times New Roman" w:cs="Times New Roman"/>
          <w:sz w:val="22"/>
        </w:rPr>
        <w:t>that take too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long.</w:t>
      </w:r>
    </w:p>
    <w:p w14:paraId="5504BB14">
      <w:pPr>
        <w:spacing w:before="207"/>
        <w:ind w:left="4" w:right="0" w:firstLine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w w:val="90"/>
          <w:sz w:val="25"/>
        </w:rPr>
        <w:t>H</w:t>
      </w:r>
      <w:r>
        <w:rPr>
          <w:rFonts w:hint="default" w:ascii="Times New Roman" w:hAnsi="Times New Roman" w:cs="Times New Roman"/>
          <w:w w:val="90"/>
          <w:sz w:val="26"/>
        </w:rPr>
        <w:t>ints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w w:val="90"/>
          <w:sz w:val="25"/>
        </w:rPr>
        <w:t>&amp;</w:t>
      </w:r>
      <w:r>
        <w:rPr>
          <w:rFonts w:hint="default" w:ascii="Times New Roman" w:hAnsi="Times New Roman" w:cs="Times New Roman"/>
          <w:spacing w:val="-11"/>
          <w:w w:val="90"/>
          <w:sz w:val="25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5"/>
        </w:rPr>
        <w:t>G</w:t>
      </w:r>
      <w:r>
        <w:rPr>
          <w:rFonts w:hint="default" w:ascii="Times New Roman" w:hAnsi="Times New Roman" w:cs="Times New Roman"/>
          <w:spacing w:val="-2"/>
          <w:w w:val="90"/>
          <w:sz w:val="26"/>
        </w:rPr>
        <w:t>uidelines</w:t>
      </w:r>
    </w:p>
    <w:p w14:paraId="5EF09204">
      <w:pPr>
        <w:pStyle w:val="7"/>
        <w:numPr>
          <w:ilvl w:val="0"/>
          <w:numId w:val="5"/>
        </w:numPr>
        <w:tabs>
          <w:tab w:val="left" w:pos="604"/>
        </w:tabs>
        <w:spacing w:before="251" w:after="0" w:line="259" w:lineRule="auto"/>
        <w:ind w:left="604" w:right="481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color w:val="C8AE74"/>
          <w:spacing w:val="-6"/>
          <w:sz w:val="21"/>
        </w:rPr>
        <w:t>as_completed(future_dict)</w:t>
      </w:r>
      <w:r>
        <w:rPr>
          <w:rFonts w:hint="default" w:ascii="Times New Roman" w:hAnsi="Times New Roman" w:cs="Times New Roman"/>
          <w:color w:val="C8AE74"/>
          <w:spacing w:val="-69"/>
          <w:sz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yields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Futures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in the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order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they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complete,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not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in the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order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 xml:space="preserve">they </w:t>
      </w:r>
      <w:r>
        <w:rPr>
          <w:rFonts w:hint="default" w:ascii="Times New Roman" w:hAnsi="Times New Roman" w:cs="Times New Roman"/>
          <w:sz w:val="22"/>
        </w:rPr>
        <w:t>were submitted.</w:t>
      </w:r>
    </w:p>
    <w:p w14:paraId="704FB86A">
      <w:pPr>
        <w:pStyle w:val="7"/>
        <w:numPr>
          <w:ilvl w:val="0"/>
          <w:numId w:val="5"/>
        </w:numPr>
        <w:tabs>
          <w:tab w:val="left" w:pos="604"/>
        </w:tabs>
        <w:spacing w:before="0" w:after="0" w:line="304" w:lineRule="exact"/>
        <w:ind w:left="604" w:right="0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2"/>
        </w:rPr>
        <w:t>Accessing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6"/>
          <w:sz w:val="21"/>
        </w:rPr>
        <w:t>future.result()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re-raises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any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exception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that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was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thrown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inside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worker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thread.</w:t>
      </w:r>
    </w:p>
    <w:p w14:paraId="688D98F3">
      <w:pPr>
        <w:pStyle w:val="2"/>
        <w:spacing w:before="23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  <w:sz w:val="25"/>
        </w:rPr>
        <w:t>B</w:t>
      </w:r>
      <w:r>
        <w:rPr>
          <w:rFonts w:hint="default" w:ascii="Times New Roman" w:hAnsi="Times New Roman" w:cs="Times New Roman"/>
          <w:w w:val="90"/>
        </w:rPr>
        <w:t>est</w:t>
      </w:r>
      <w:r>
        <w:rPr>
          <w:rFonts w:hint="default" w:ascii="Times New Roman" w:hAnsi="Times New Roman" w:cs="Times New Roman"/>
          <w:spacing w:val="-7"/>
          <w:w w:val="90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</w:rPr>
        <w:t>P</w:t>
      </w:r>
      <w:r>
        <w:rPr>
          <w:rFonts w:hint="default" w:ascii="Times New Roman" w:hAnsi="Times New Roman" w:cs="Times New Roman"/>
          <w:spacing w:val="-2"/>
        </w:rPr>
        <w:t>ractices</w:t>
      </w:r>
    </w:p>
    <w:p w14:paraId="0A037E20">
      <w:pPr>
        <w:pStyle w:val="7"/>
        <w:numPr>
          <w:ilvl w:val="0"/>
          <w:numId w:val="5"/>
        </w:numPr>
        <w:tabs>
          <w:tab w:val="left" w:pos="604"/>
        </w:tabs>
        <w:spacing w:before="251" w:after="0" w:line="240" w:lineRule="auto"/>
        <w:ind w:left="604" w:right="0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Always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attach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timeouts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to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futures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when</w:t>
      </w:r>
      <w:r>
        <w:rPr>
          <w:rFonts w:hint="default" w:ascii="Times New Roman" w:hAnsi="Times New Roman" w:cs="Times New Roman"/>
          <w:spacing w:val="1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making</w:t>
      </w:r>
      <w:r>
        <w:rPr>
          <w:rFonts w:hint="default" w:ascii="Times New Roman" w:hAnsi="Times New Roman" w:cs="Times New Roman"/>
          <w:spacing w:val="1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network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or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external</w:t>
      </w:r>
      <w:r>
        <w:rPr>
          <w:rFonts w:hint="default" w:ascii="Times New Roman" w:hAnsi="Times New Roman" w:cs="Times New Roman"/>
          <w:spacing w:val="2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system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calls.</w:t>
      </w:r>
    </w:p>
    <w:p w14:paraId="4BCA150D">
      <w:pPr>
        <w:pStyle w:val="7"/>
        <w:numPr>
          <w:ilvl w:val="0"/>
          <w:numId w:val="5"/>
        </w:numPr>
        <w:tabs>
          <w:tab w:val="left" w:pos="604"/>
        </w:tabs>
        <w:spacing w:before="24" w:after="0" w:line="259" w:lineRule="auto"/>
        <w:ind w:left="604" w:right="706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4"/>
          <w:sz w:val="21"/>
        </w:rPr>
        <w:t>U</w:t>
      </w:r>
      <w:r>
        <w:rPr>
          <w:rFonts w:hint="default" w:ascii="Times New Roman" w:hAnsi="Times New Roman" w:cs="Times New Roman"/>
          <w:spacing w:val="-4"/>
          <w:sz w:val="22"/>
        </w:rPr>
        <w:t>se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ThreadPoolExecutor</w:t>
      </w:r>
      <w:r>
        <w:rPr>
          <w:rFonts w:hint="default" w:ascii="Times New Roman" w:hAnsi="Times New Roman" w:cs="Times New Roman"/>
          <w:color w:val="C8AE74"/>
          <w:spacing w:val="-68"/>
          <w:sz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for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I/O-bound tasks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 xml:space="preserve">and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ProcessPoolExecutor</w:t>
      </w:r>
      <w:r>
        <w:rPr>
          <w:rFonts w:hint="default" w:ascii="Times New Roman" w:hAnsi="Times New Roman" w:cs="Times New Roman"/>
          <w:color w:val="C8AE74"/>
          <w:spacing w:val="-68"/>
          <w:sz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for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CP</w:t>
      </w:r>
      <w:r>
        <w:rPr>
          <w:rFonts w:hint="default" w:ascii="Times New Roman" w:hAnsi="Times New Roman" w:cs="Times New Roman"/>
          <w:spacing w:val="-4"/>
          <w:sz w:val="21"/>
        </w:rPr>
        <w:t>U</w:t>
      </w:r>
      <w:r>
        <w:rPr>
          <w:rFonts w:hint="default" w:ascii="Times New Roman" w:hAnsi="Times New Roman" w:cs="Times New Roman"/>
          <w:spacing w:val="-4"/>
          <w:sz w:val="22"/>
        </w:rPr>
        <w:t xml:space="preserve">-bound </w:t>
      </w:r>
      <w:r>
        <w:rPr>
          <w:rFonts w:hint="default" w:ascii="Times New Roman" w:hAnsi="Times New Roman" w:cs="Times New Roman"/>
          <w:spacing w:val="-2"/>
          <w:sz w:val="22"/>
        </w:rPr>
        <w:t>tasks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with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the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exact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same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API.</w:t>
      </w:r>
    </w:p>
    <w:p w14:paraId="39F9CA03">
      <w:pPr>
        <w:pStyle w:val="5"/>
        <w:spacing w:before="7"/>
        <w:ind w:left="0"/>
        <w:rPr>
          <w:rFonts w:hint="default" w:ascii="Times New Roman" w:hAnsi="Times New Roman" w:cs="Times New Roman"/>
          <w:sz w:val="15"/>
          <w:lang w:val="en-IN"/>
        </w:rPr>
      </w:pPr>
      <w:r>
        <w:rPr>
          <w:rFonts w:hint="default" w:ascii="Times New Roman" w:hAnsi="Times New Roman" w:cs="Times New Roman"/>
          <w:sz w:val="15"/>
          <w:lang w:val="en-IN"/>
        </w:rPr>
        <w:t>Code:</w:t>
      </w:r>
    </w:p>
    <w:p w14:paraId="00BB4D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</w:p>
    <w:p w14:paraId="5BBE4E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4BC34C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concurrent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futures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ThreadPoolExecutor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TimeoutError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as_completed</w:t>
      </w:r>
    </w:p>
    <w:p w14:paraId="3BE467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3533B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ENDPOINTS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665F23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"https://api.example.com/data1.json"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5200A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"https://api.example.com/data2.json"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5ECDD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"https://api.example.com/data3.error"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78A40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"https://api.example.com/data4.json"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3F1C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"https://api.example.com/data5.json"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CF997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"https://api.example.com/data6.json"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6CC72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"https://api.example.com/data7.error"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8366C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"https://api.example.com/data8.json"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E260B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"https://api.example.com/data9.json"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40BD5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"https://api.example.com/data10.json"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95230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339010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B9BB2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download_endpoint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EC263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uniform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4D8B5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418457">
      <w:pPr>
        <w:keepNext w:val="0"/>
        <w:keepLines w:val="0"/>
        <w:widowControl/>
        <w:suppressLineNumbers w:val="0"/>
        <w:jc w:val="left"/>
      </w:pPr>
    </w:p>
    <w:p w14:paraId="1EA6C3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59AAC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ConnectionError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"Failed to connect to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41EDB7">
      <w:pPr>
        <w:keepNext w:val="0"/>
        <w:keepLines w:val="0"/>
        <w:widowControl/>
        <w:suppressLineNumbers w:val="0"/>
        <w:jc w:val="left"/>
      </w:pPr>
    </w:p>
    <w:p w14:paraId="359CD3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"Payload from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(Latency: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s)"</w:t>
      </w:r>
    </w:p>
    <w:p w14:paraId="124DBD7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C4911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9A1AA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"Starting download tasks...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760B165">
      <w:pPr>
        <w:keepNext w:val="0"/>
        <w:keepLines w:val="0"/>
        <w:widowControl/>
        <w:suppressLineNumbers w:val="0"/>
        <w:jc w:val="left"/>
      </w:pPr>
    </w:p>
    <w:p w14:paraId="39D441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ThreadPoolExecutor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max_workers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executor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E522A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future_to_url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36515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executor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download_endpoint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ENDPOINTS</w:t>
      </w:r>
    </w:p>
    <w:p w14:paraId="5891A0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0E2444C">
      <w:pPr>
        <w:keepNext w:val="0"/>
        <w:keepLines w:val="0"/>
        <w:widowControl/>
        <w:suppressLineNumbers w:val="0"/>
        <w:jc w:val="left"/>
      </w:pPr>
    </w:p>
    <w:p w14:paraId="110CF0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as_completed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future_to_url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2BFD6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future_to_url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00523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473D7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0194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byte_size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1103CD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CF78E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"[SUCCESS]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-&gt; Downloaded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byte_size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bytes"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C8AC3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513CA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17D582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TimeoutError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5F38B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38339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"[TIMEOUT]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-&gt; Task exceeded 1.0s limit"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53EA76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7590F2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ConnectionError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5267C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"[ERROR]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-&gt;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24667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AE386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"[UNEXPECTED ERROR]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-&gt;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280B52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0C8C7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94267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A9C77A9">
      <w:pPr>
        <w:pStyle w:val="5"/>
        <w:spacing w:before="7"/>
        <w:ind w:left="0"/>
        <w:rPr>
          <w:rFonts w:hint="default" w:ascii="Times New Roman" w:hAnsi="Times New Roman" w:cs="Times New Roman"/>
          <w:sz w:val="15"/>
          <w:lang w:val="en-IN"/>
        </w:rPr>
      </w:pPr>
    </w:p>
    <w:p w14:paraId="2F2D9572">
      <w:pPr>
        <w:pStyle w:val="5"/>
        <w:spacing w:before="7"/>
        <w:ind w:left="0"/>
        <w:rPr>
          <w:rFonts w:hint="default" w:ascii="Times New Roman" w:hAnsi="Times New Roman" w:cs="Times New Roman"/>
          <w:sz w:val="15"/>
          <w:lang w:val="en-IN"/>
        </w:rPr>
      </w:pPr>
      <w:r>
        <w:rPr>
          <w:rFonts w:hint="default" w:ascii="Times New Roman" w:hAnsi="Times New Roman" w:cs="Times New Roman"/>
          <w:sz w:val="15"/>
          <w:lang w:val="en-IN"/>
        </w:rPr>
        <w:t>Output:</w:t>
      </w:r>
    </w:p>
    <w:p w14:paraId="796EB84B">
      <w:pPr>
        <w:pStyle w:val="5"/>
        <w:spacing w:before="7"/>
        <w:ind w:left="0"/>
        <w:rPr>
          <w:rFonts w:hint="default" w:ascii="Times New Roman" w:hAnsi="Times New Roman" w:cs="Times New Roman"/>
          <w:sz w:val="15"/>
          <w:lang w:val="en-IN"/>
        </w:rPr>
      </w:pPr>
      <w:r>
        <w:drawing>
          <wp:inline distT="0" distB="0" distL="114300" distR="114300">
            <wp:extent cx="6579870" cy="1800225"/>
            <wp:effectExtent l="0" t="0" r="11430" b="9525"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73752">
      <w:pPr>
        <w:spacing w:before="176"/>
        <w:ind w:left="4" w:right="0" w:firstLine="0"/>
        <w:jc w:val="left"/>
        <w:rPr>
          <w:rFonts w:hint="default" w:ascii="Times New Roman" w:hAnsi="Times New Roman" w:cs="Times New Roman"/>
          <w:sz w:val="31"/>
        </w:rPr>
      </w:pPr>
      <w:r>
        <w:rPr>
          <w:rFonts w:hint="default" w:ascii="Times New Roman" w:hAnsi="Times New Roman" w:cs="Times New Roman"/>
          <w:w w:val="90"/>
          <w:sz w:val="32"/>
        </w:rPr>
        <w:t>E</w:t>
      </w:r>
      <w:r>
        <w:rPr>
          <w:rFonts w:hint="default" w:ascii="Times New Roman" w:hAnsi="Times New Roman" w:cs="Times New Roman"/>
          <w:w w:val="90"/>
          <w:sz w:val="33"/>
        </w:rPr>
        <w:t>xercise</w:t>
      </w:r>
      <w:r>
        <w:rPr>
          <w:rFonts w:hint="default" w:ascii="Times New Roman" w:hAnsi="Times New Roman" w:cs="Times New Roman"/>
          <w:spacing w:val="-22"/>
          <w:w w:val="90"/>
          <w:sz w:val="33"/>
        </w:rPr>
        <w:t xml:space="preserve"> </w:t>
      </w:r>
      <w:r>
        <w:rPr>
          <w:rFonts w:hint="default" w:ascii="Times New Roman" w:hAnsi="Times New Roman" w:cs="Times New Roman"/>
          <w:w w:val="90"/>
          <w:sz w:val="32"/>
        </w:rPr>
        <w:t>4:</w:t>
      </w:r>
      <w:r>
        <w:rPr>
          <w:rFonts w:hint="default" w:ascii="Times New Roman" w:hAnsi="Times New Roman" w:cs="Times New Roman"/>
          <w:spacing w:val="-11"/>
          <w:w w:val="90"/>
          <w:sz w:val="32"/>
        </w:rPr>
        <w:t xml:space="preserve"> </w:t>
      </w:r>
      <w:r>
        <w:rPr>
          <w:rFonts w:hint="default" w:ascii="Times New Roman" w:hAnsi="Times New Roman" w:cs="Times New Roman"/>
          <w:w w:val="90"/>
          <w:sz w:val="32"/>
        </w:rPr>
        <w:t>C</w:t>
      </w:r>
      <w:r>
        <w:rPr>
          <w:rFonts w:hint="default" w:ascii="Times New Roman" w:hAnsi="Times New Roman" w:cs="Times New Roman"/>
          <w:w w:val="90"/>
          <w:sz w:val="33"/>
        </w:rPr>
        <w:t>ooperative</w:t>
      </w:r>
      <w:r>
        <w:rPr>
          <w:rFonts w:hint="default" w:ascii="Times New Roman" w:hAnsi="Times New Roman" w:cs="Times New Roman"/>
          <w:spacing w:val="-21"/>
          <w:w w:val="90"/>
          <w:sz w:val="33"/>
        </w:rPr>
        <w:t xml:space="preserve"> </w:t>
      </w:r>
      <w:r>
        <w:rPr>
          <w:rFonts w:hint="default" w:ascii="Times New Roman" w:hAnsi="Times New Roman" w:cs="Times New Roman"/>
          <w:w w:val="90"/>
          <w:sz w:val="32"/>
        </w:rPr>
        <w:t>C</w:t>
      </w:r>
      <w:r>
        <w:rPr>
          <w:rFonts w:hint="default" w:ascii="Times New Roman" w:hAnsi="Times New Roman" w:cs="Times New Roman"/>
          <w:w w:val="90"/>
          <w:sz w:val="33"/>
        </w:rPr>
        <w:t>oncurrency</w:t>
      </w:r>
      <w:r>
        <w:rPr>
          <w:rFonts w:hint="default" w:ascii="Times New Roman" w:hAnsi="Times New Roman" w:cs="Times New Roman"/>
          <w:spacing w:val="-27"/>
          <w:w w:val="90"/>
          <w:sz w:val="33"/>
        </w:rPr>
        <w:t xml:space="preserve"> </w:t>
      </w:r>
      <w:r>
        <w:rPr>
          <w:rFonts w:hint="default" w:ascii="Times New Roman" w:hAnsi="Times New Roman" w:cs="Times New Roman"/>
          <w:w w:val="90"/>
          <w:sz w:val="33"/>
        </w:rPr>
        <w:t>with</w:t>
      </w:r>
      <w:r>
        <w:rPr>
          <w:rFonts w:hint="default" w:ascii="Times New Roman" w:hAnsi="Times New Roman" w:cs="Times New Roman"/>
          <w:spacing w:val="-15"/>
          <w:w w:val="90"/>
          <w:sz w:val="33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w w:val="90"/>
          <w:sz w:val="31"/>
        </w:rPr>
        <w:t>asyncio</w:t>
      </w:r>
    </w:p>
    <w:p w14:paraId="307C883C">
      <w:pPr>
        <w:spacing w:before="168"/>
        <w:ind w:left="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pacing w:val="-2"/>
          <w:sz w:val="21"/>
        </w:rPr>
        <w:t>T</w:t>
      </w:r>
      <w:r>
        <w:rPr>
          <w:rFonts w:hint="default" w:ascii="Times New Roman" w:hAnsi="Times New Roman" w:cs="Times New Roman"/>
          <w:b/>
          <w:spacing w:val="-2"/>
          <w:sz w:val="22"/>
        </w:rPr>
        <w:t>op</w:t>
      </w:r>
      <w:r>
        <w:rPr>
          <w:rFonts w:hint="default" w:ascii="Times New Roman" w:hAnsi="Times New Roman" w:cs="Times New Roman"/>
          <w:b/>
          <w:spacing w:val="-2"/>
          <w:sz w:val="23"/>
        </w:rPr>
        <w:t>ic</w:t>
      </w:r>
      <w:r>
        <w:rPr>
          <w:rFonts w:hint="default" w:ascii="Times New Roman" w:hAnsi="Times New Roman" w:cs="Times New Roman"/>
          <w:b/>
          <w:spacing w:val="-2"/>
          <w:sz w:val="22"/>
        </w:rPr>
        <w:t>s</w:t>
      </w:r>
      <w:r>
        <w:rPr>
          <w:rFonts w:hint="default" w:ascii="Times New Roman" w:hAnsi="Times New Roman" w:cs="Times New Roman"/>
          <w:b/>
          <w:spacing w:val="-2"/>
          <w:sz w:val="25"/>
        </w:rPr>
        <w:t>:</w:t>
      </w:r>
      <w:r>
        <w:rPr>
          <w:rFonts w:hint="default" w:ascii="Times New Roman" w:hAnsi="Times New Roman" w:cs="Times New Roman"/>
          <w:b/>
          <w:spacing w:val="-39"/>
          <w:sz w:val="25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asyncio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async</w:t>
      </w:r>
      <w:r>
        <w:rPr>
          <w:rFonts w:hint="default" w:ascii="Times New Roman" w:hAnsi="Times New Roman" w:cs="Times New Roman"/>
          <w:color w:val="C8AE74"/>
          <w:spacing w:val="-13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def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await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asyncio.gather()</w:t>
      </w:r>
      <w:r>
        <w:rPr>
          <w:rFonts w:hint="default" w:ascii="Times New Roman" w:hAnsi="Times New Roman" w:cs="Times New Roman"/>
          <w:spacing w:val="-2"/>
          <w:sz w:val="22"/>
        </w:rPr>
        <w:t>,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event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loop</w:t>
      </w:r>
    </w:p>
    <w:p w14:paraId="6DEB2F8D">
      <w:pPr>
        <w:pStyle w:val="2"/>
        <w:spacing w:before="24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  <w:sz w:val="25"/>
        </w:rPr>
        <w:t>P</w:t>
      </w:r>
      <w:r>
        <w:rPr>
          <w:rFonts w:hint="default" w:ascii="Times New Roman" w:hAnsi="Times New Roman" w:cs="Times New Roman"/>
          <w:spacing w:val="-8"/>
        </w:rPr>
        <w:t>roblem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</w:rPr>
        <w:t>S</w:t>
      </w:r>
      <w:r>
        <w:rPr>
          <w:rFonts w:hint="default" w:ascii="Times New Roman" w:hAnsi="Times New Roman" w:cs="Times New Roman"/>
          <w:spacing w:val="-2"/>
        </w:rPr>
        <w:t>tatement</w:t>
      </w:r>
    </w:p>
    <w:p w14:paraId="0A169A69">
      <w:pPr>
        <w:spacing w:before="237"/>
        <w:ind w:left="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4"/>
          <w:sz w:val="21"/>
        </w:rPr>
        <w:t>W</w:t>
      </w:r>
      <w:r>
        <w:rPr>
          <w:rFonts w:hint="default" w:ascii="Times New Roman" w:hAnsi="Times New Roman" w:cs="Times New Roman"/>
          <w:spacing w:val="-4"/>
          <w:sz w:val="22"/>
        </w:rPr>
        <w:t>rite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asynchronous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monitoring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tool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ex04_async_monitor.py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using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Python's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asyncio</w:t>
      </w:r>
      <w:r>
        <w:rPr>
          <w:rFonts w:hint="default" w:ascii="Times New Roman" w:hAnsi="Times New Roman" w:cs="Times New Roman"/>
          <w:spacing w:val="-4"/>
          <w:sz w:val="22"/>
        </w:rPr>
        <w:t>:</w:t>
      </w:r>
    </w:p>
    <w:p w14:paraId="05A7F458">
      <w:pPr>
        <w:pStyle w:val="7"/>
        <w:numPr>
          <w:ilvl w:val="0"/>
          <w:numId w:val="6"/>
        </w:numPr>
        <w:tabs>
          <w:tab w:val="left" w:pos="603"/>
        </w:tabs>
        <w:spacing w:before="233" w:after="0" w:line="240" w:lineRule="auto"/>
        <w:ind w:left="603" w:right="0" w:hanging="24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Define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three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asynchronous</w:t>
      </w:r>
      <w:r>
        <w:rPr>
          <w:rFonts w:hint="default" w:ascii="Times New Roman" w:hAnsi="Times New Roman" w:cs="Times New Roman"/>
          <w:spacing w:val="2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coroutines</w:t>
      </w:r>
      <w:r>
        <w:rPr>
          <w:rFonts w:hint="default" w:ascii="Times New Roman" w:hAnsi="Times New Roman" w:cs="Times New Roman"/>
          <w:spacing w:val="30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simulating</w:t>
      </w:r>
      <w:r>
        <w:rPr>
          <w:rFonts w:hint="default" w:ascii="Times New Roman" w:hAnsi="Times New Roman" w:cs="Times New Roman"/>
          <w:spacing w:val="3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microservice</w:t>
      </w:r>
      <w:r>
        <w:rPr>
          <w:rFonts w:hint="default" w:ascii="Times New Roman" w:hAnsi="Times New Roman" w:cs="Times New Roman"/>
          <w:spacing w:val="2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health</w:t>
      </w:r>
      <w:r>
        <w:rPr>
          <w:rFonts w:hint="default" w:ascii="Times New Roman" w:hAnsi="Times New Roman" w:cs="Times New Roman"/>
          <w:spacing w:val="3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checks:</w:t>
      </w:r>
    </w:p>
    <w:p w14:paraId="2D44A35E">
      <w:pPr>
        <w:spacing w:before="234" w:line="259" w:lineRule="auto"/>
        <w:ind w:left="1204" w:right="0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position w:val="2"/>
        </w:rPr>
        <w:drawing>
          <wp:inline distT="0" distB="0" distL="0" distR="0">
            <wp:extent cx="57150" cy="5651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check_database()</w:t>
      </w:r>
      <w:r>
        <w:rPr>
          <w:rFonts w:hint="default" w:ascii="Times New Roman" w:hAnsi="Times New Roman" w:cs="Times New Roman"/>
          <w:spacing w:val="-2"/>
          <w:sz w:val="22"/>
        </w:rPr>
        <w:t>: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</w:rPr>
        <w:t>T</w:t>
      </w:r>
      <w:r>
        <w:rPr>
          <w:rFonts w:hint="default" w:ascii="Times New Roman" w:hAnsi="Times New Roman" w:cs="Times New Roman"/>
          <w:spacing w:val="-2"/>
          <w:sz w:val="22"/>
        </w:rPr>
        <w:t>akes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0.4s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(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await</w:t>
      </w:r>
      <w:r>
        <w:rPr>
          <w:rFonts w:hint="default" w:ascii="Times New Roman" w:hAnsi="Times New Roman" w:cs="Times New Roman"/>
          <w:color w:val="C8AE74"/>
          <w:spacing w:val="-14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asyncio.sleep(0.4)</w:t>
      </w:r>
      <w:r>
        <w:rPr>
          <w:rFonts w:hint="default" w:ascii="Times New Roman" w:hAnsi="Times New Roman" w:cs="Times New Roman"/>
          <w:spacing w:val="-2"/>
          <w:sz w:val="22"/>
        </w:rPr>
        <w:t>), returns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 xml:space="preserve">{"db": </w:t>
      </w:r>
      <w:r>
        <w:rPr>
          <w:rFonts w:hint="default" w:ascii="Times New Roman" w:hAnsi="Times New Roman" w:cs="Times New Roman"/>
          <w:color w:val="C8AE74"/>
          <w:sz w:val="21"/>
        </w:rPr>
        <w:t>"HEALTHY", "latency_ms": 12}</w:t>
      </w:r>
      <w:r>
        <w:rPr>
          <w:rFonts w:hint="default" w:ascii="Times New Roman" w:hAnsi="Times New Roman" w:cs="Times New Roman"/>
          <w:sz w:val="22"/>
        </w:rPr>
        <w:t>.</w:t>
      </w:r>
    </w:p>
    <w:p w14:paraId="38BB20C2">
      <w:pPr>
        <w:spacing w:before="0" w:line="259" w:lineRule="auto"/>
        <w:ind w:left="1204" w:right="195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position w:val="2"/>
        </w:rPr>
        <w:drawing>
          <wp:inline distT="0" distB="0" distL="0" distR="0">
            <wp:extent cx="57150" cy="5651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52"/>
          <w:sz w:val="20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check_redis_cache()</w:t>
      </w:r>
      <w:r>
        <w:rPr>
          <w:rFonts w:hint="default" w:ascii="Times New Roman" w:hAnsi="Times New Roman" w:cs="Times New Roman"/>
          <w:sz w:val="22"/>
        </w:rPr>
        <w:t>: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1"/>
        </w:rPr>
        <w:t>T</w:t>
      </w:r>
      <w:r>
        <w:rPr>
          <w:rFonts w:hint="default" w:ascii="Times New Roman" w:hAnsi="Times New Roman" w:cs="Times New Roman"/>
          <w:sz w:val="22"/>
        </w:rPr>
        <w:t>akes</w:t>
      </w:r>
      <w:r>
        <w:rPr>
          <w:rFonts w:hint="default" w:ascii="Times New Roman" w:hAnsi="Times New Roman" w:cs="Times New Roman"/>
          <w:spacing w:val="-1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0.2s,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returns</w:t>
      </w:r>
      <w:r>
        <w:rPr>
          <w:rFonts w:hint="default" w:ascii="Times New Roman" w:hAnsi="Times New Roman" w:cs="Times New Roman"/>
          <w:spacing w:val="-16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{"cache":</w:t>
      </w:r>
      <w:r>
        <w:rPr>
          <w:rFonts w:hint="default" w:ascii="Times New Roman" w:hAnsi="Times New Roman" w:cs="Times New Roman"/>
          <w:color w:val="C8AE74"/>
          <w:spacing w:val="-32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"HEALTHY",</w:t>
      </w:r>
      <w:r>
        <w:rPr>
          <w:rFonts w:hint="default" w:ascii="Times New Roman" w:hAnsi="Times New Roman" w:cs="Times New Roman"/>
          <w:color w:val="C8AE74"/>
          <w:spacing w:val="-31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 xml:space="preserve">"latency_ms":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4}</w:t>
      </w:r>
      <w:r>
        <w:rPr>
          <w:rFonts w:hint="default" w:ascii="Times New Roman" w:hAnsi="Times New Roman" w:cs="Times New Roman"/>
          <w:spacing w:val="-4"/>
          <w:sz w:val="22"/>
        </w:rPr>
        <w:t>.</w:t>
      </w:r>
    </w:p>
    <w:p w14:paraId="0D90DEEE">
      <w:pPr>
        <w:spacing w:after="0" w:line="259" w:lineRule="auto"/>
        <w:jc w:val="left"/>
        <w:rPr>
          <w:rFonts w:hint="default" w:ascii="Times New Roman" w:hAnsi="Times New Roman" w:cs="Times New Roman"/>
          <w:sz w:val="22"/>
        </w:rPr>
        <w:sectPr>
          <w:pgSz w:w="11920" w:h="16840"/>
          <w:pgMar w:top="720" w:right="708" w:bottom="420" w:left="850" w:header="14" w:footer="185" w:gutter="0"/>
          <w:cols w:space="720" w:num="1"/>
        </w:sectPr>
      </w:pPr>
    </w:p>
    <w:p w14:paraId="7D9FA08C">
      <w:pPr>
        <w:spacing w:before="102" w:line="259" w:lineRule="auto"/>
        <w:ind w:left="1204" w:right="0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position w:val="2"/>
        </w:rPr>
        <w:drawing>
          <wp:inline distT="0" distB="0" distL="0" distR="0">
            <wp:extent cx="57150" cy="5651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check_storage_service()</w:t>
      </w:r>
      <w:r>
        <w:rPr>
          <w:rFonts w:hint="default" w:ascii="Times New Roman" w:hAnsi="Times New Roman" w:cs="Times New Roman"/>
          <w:spacing w:val="-2"/>
          <w:sz w:val="22"/>
        </w:rPr>
        <w:t>: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</w:rPr>
        <w:t>T</w:t>
      </w:r>
      <w:r>
        <w:rPr>
          <w:rFonts w:hint="default" w:ascii="Times New Roman" w:hAnsi="Times New Roman" w:cs="Times New Roman"/>
          <w:spacing w:val="-2"/>
          <w:sz w:val="22"/>
        </w:rPr>
        <w:t>akes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0.6s,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returns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{"storage":</w:t>
      </w:r>
      <w:r>
        <w:rPr>
          <w:rFonts w:hint="default" w:ascii="Times New Roman" w:hAnsi="Times New Roman" w:cs="Times New Roman"/>
          <w:color w:val="C8AE74"/>
          <w:spacing w:val="-16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 xml:space="preserve">"HEALTHY", </w:t>
      </w:r>
      <w:r>
        <w:rPr>
          <w:rFonts w:hint="default" w:ascii="Times New Roman" w:hAnsi="Times New Roman" w:cs="Times New Roman"/>
          <w:color w:val="C8AE74"/>
          <w:sz w:val="21"/>
        </w:rPr>
        <w:t>"latency_ms": 28}</w:t>
      </w:r>
      <w:r>
        <w:rPr>
          <w:rFonts w:hint="default" w:ascii="Times New Roman" w:hAnsi="Times New Roman" w:cs="Times New Roman"/>
          <w:sz w:val="22"/>
        </w:rPr>
        <w:t>.</w:t>
      </w:r>
    </w:p>
    <w:p w14:paraId="6754E5A6">
      <w:pPr>
        <w:pStyle w:val="7"/>
        <w:numPr>
          <w:ilvl w:val="0"/>
          <w:numId w:val="6"/>
        </w:numPr>
        <w:tabs>
          <w:tab w:val="left" w:pos="603"/>
        </w:tabs>
        <w:spacing w:before="208" w:after="0" w:line="240" w:lineRule="auto"/>
        <w:ind w:left="603" w:right="0" w:hanging="24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1"/>
        </w:rPr>
        <w:t>W</w:t>
      </w:r>
      <w:r>
        <w:rPr>
          <w:rFonts w:hint="default" w:ascii="Times New Roman" w:hAnsi="Times New Roman" w:cs="Times New Roman"/>
          <w:w w:val="90"/>
          <w:sz w:val="22"/>
        </w:rPr>
        <w:t>rite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</w:t>
      </w:r>
      <w:r>
        <w:rPr>
          <w:rFonts w:hint="default" w:ascii="Times New Roman" w:hAnsi="Times New Roman" w:cs="Times New Roman"/>
          <w:spacing w:val="26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top-level</w:t>
      </w:r>
      <w:r>
        <w:rPr>
          <w:rFonts w:hint="default" w:ascii="Times New Roman" w:hAnsi="Times New Roman" w:cs="Times New Roman"/>
          <w:spacing w:val="3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coroutine</w:t>
      </w:r>
      <w:r>
        <w:rPr>
          <w:rFonts w:hint="default" w:ascii="Times New Roman" w:hAnsi="Times New Roman" w:cs="Times New Roman"/>
          <w:spacing w:val="19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w w:val="90"/>
          <w:sz w:val="21"/>
        </w:rPr>
        <w:t>run_health_checks()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:</w:t>
      </w:r>
    </w:p>
    <w:p w14:paraId="3DCB07C5">
      <w:pPr>
        <w:pStyle w:val="5"/>
        <w:spacing w:before="233" w:line="259" w:lineRule="auto"/>
        <w:ind w:left="1205" w:right="739" w:hanging="2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2"/>
        </w:rPr>
        <w:drawing>
          <wp:inline distT="0" distB="0" distL="0" distR="0">
            <wp:extent cx="57150" cy="5651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59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</w:rPr>
        <w:t>U</w:t>
      </w:r>
      <w:r>
        <w:rPr>
          <w:rFonts w:hint="default" w:ascii="Times New Roman" w:hAnsi="Times New Roman" w:cs="Times New Roman"/>
          <w:spacing w:val="-4"/>
        </w:rPr>
        <w:t>ses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asyncio.gather()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to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launch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all three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health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checks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concurrently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on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the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single-</w:t>
      </w:r>
      <w:r>
        <w:rPr>
          <w:rFonts w:hint="default" w:ascii="Times New Roman" w:hAnsi="Times New Roman" w:cs="Times New Roman"/>
        </w:rPr>
        <w:t>threaded event loop.</w:t>
      </w:r>
    </w:p>
    <w:p w14:paraId="56B1891D">
      <w:pPr>
        <w:pStyle w:val="5"/>
        <w:spacing w:line="304" w:lineRule="exact"/>
        <w:ind w:left="9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2"/>
        </w:rPr>
        <w:drawing>
          <wp:inline distT="0" distB="0" distL="0" distR="0">
            <wp:extent cx="57150" cy="56515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40"/>
          <w:sz w:val="20"/>
        </w:rPr>
        <w:t xml:space="preserve">  </w:t>
      </w:r>
      <w:r>
        <w:rPr>
          <w:rFonts w:hint="default" w:ascii="Times New Roman" w:hAnsi="Times New Roman" w:cs="Times New Roman"/>
          <w:w w:val="90"/>
        </w:rPr>
        <w:t>Records the total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w w:val="90"/>
        </w:rPr>
        <w:t>time taken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w w:val="90"/>
        </w:rPr>
        <w:t>to complete all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w w:val="90"/>
        </w:rPr>
        <w:t>checks.</w:t>
      </w:r>
    </w:p>
    <w:p w14:paraId="1DB5DD42">
      <w:pPr>
        <w:pStyle w:val="5"/>
        <w:spacing w:before="24" w:line="259" w:lineRule="auto"/>
        <w:ind w:left="1205" w:hanging="2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2"/>
        </w:rPr>
        <w:drawing>
          <wp:inline distT="0" distB="0" distL="0" distR="0">
            <wp:extent cx="57150" cy="5651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w w:val="90"/>
          <w:sz w:val="21"/>
        </w:rPr>
        <w:t>V</w:t>
      </w:r>
      <w:r>
        <w:rPr>
          <w:rFonts w:hint="default" w:ascii="Times New Roman" w:hAnsi="Times New Roman" w:cs="Times New Roman"/>
          <w:w w:val="90"/>
        </w:rPr>
        <w:t>erifies that the total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w w:val="90"/>
        </w:rPr>
        <w:t>execution time is roughly equal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w w:val="90"/>
        </w:rPr>
        <w:t>to the slowest individual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w w:val="90"/>
        </w:rPr>
        <w:t xml:space="preserve">check (~0.6s), </w:t>
      </w:r>
      <w:r>
        <w:rPr>
          <w:rFonts w:hint="default" w:ascii="Times New Roman" w:hAnsi="Times New Roman" w:cs="Times New Roman"/>
          <w:spacing w:val="-2"/>
        </w:rPr>
        <w:t>rather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than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the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sum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of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all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three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(0.4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+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0.2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+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0.6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=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1.2s).</w:t>
      </w:r>
    </w:p>
    <w:p w14:paraId="4D08E377">
      <w:pPr>
        <w:pStyle w:val="7"/>
        <w:numPr>
          <w:ilvl w:val="0"/>
          <w:numId w:val="6"/>
        </w:numPr>
        <w:tabs>
          <w:tab w:val="left" w:pos="603"/>
        </w:tabs>
        <w:spacing w:before="208" w:after="0" w:line="240" w:lineRule="auto"/>
        <w:ind w:left="603" w:right="0" w:hanging="24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2"/>
        </w:rPr>
        <w:t>Run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top-level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coroutine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using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6"/>
          <w:sz w:val="21"/>
        </w:rPr>
        <w:t>asyncio.run()</w:t>
      </w:r>
      <w:r>
        <w:rPr>
          <w:rFonts w:hint="default" w:ascii="Times New Roman" w:hAnsi="Times New Roman" w:cs="Times New Roman"/>
          <w:spacing w:val="-6"/>
          <w:sz w:val="22"/>
        </w:rPr>
        <w:t>.</w:t>
      </w:r>
    </w:p>
    <w:p w14:paraId="109BD016">
      <w:pPr>
        <w:spacing w:before="234"/>
        <w:ind w:left="4" w:right="0" w:firstLine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w w:val="90"/>
          <w:sz w:val="25"/>
        </w:rPr>
        <w:t>H</w:t>
      </w:r>
      <w:r>
        <w:rPr>
          <w:rFonts w:hint="default" w:ascii="Times New Roman" w:hAnsi="Times New Roman" w:cs="Times New Roman"/>
          <w:w w:val="90"/>
          <w:sz w:val="26"/>
        </w:rPr>
        <w:t>ints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w w:val="90"/>
          <w:sz w:val="25"/>
        </w:rPr>
        <w:t>&amp;</w:t>
      </w:r>
      <w:r>
        <w:rPr>
          <w:rFonts w:hint="default" w:ascii="Times New Roman" w:hAnsi="Times New Roman" w:cs="Times New Roman"/>
          <w:spacing w:val="-11"/>
          <w:w w:val="90"/>
          <w:sz w:val="25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5"/>
        </w:rPr>
        <w:t>G</w:t>
      </w:r>
      <w:r>
        <w:rPr>
          <w:rFonts w:hint="default" w:ascii="Times New Roman" w:hAnsi="Times New Roman" w:cs="Times New Roman"/>
          <w:spacing w:val="-2"/>
          <w:w w:val="90"/>
          <w:sz w:val="26"/>
        </w:rPr>
        <w:t>uidelines</w:t>
      </w:r>
    </w:p>
    <w:p w14:paraId="1092397D">
      <w:pPr>
        <w:pStyle w:val="7"/>
        <w:numPr>
          <w:ilvl w:val="1"/>
          <w:numId w:val="6"/>
        </w:numPr>
        <w:tabs>
          <w:tab w:val="left" w:pos="604"/>
        </w:tabs>
        <w:spacing w:before="252" w:after="0" w:line="259" w:lineRule="auto"/>
        <w:ind w:left="604" w:right="1368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4"/>
          <w:sz w:val="22"/>
        </w:rPr>
        <w:t>Never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call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blocking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functions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like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time.sleep()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inside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coroutines—always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use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 xml:space="preserve">await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asyncio.sleep()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4BE8ECDE">
      <w:pPr>
        <w:pStyle w:val="7"/>
        <w:numPr>
          <w:ilvl w:val="1"/>
          <w:numId w:val="6"/>
        </w:numPr>
        <w:tabs>
          <w:tab w:val="left" w:pos="604"/>
        </w:tabs>
        <w:spacing w:before="0" w:after="0" w:line="259" w:lineRule="auto"/>
        <w:ind w:left="604" w:right="697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2"/>
        </w:rPr>
        <w:t>Coroutine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functions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 xml:space="preserve">declared with </w:t>
      </w:r>
      <w:r>
        <w:rPr>
          <w:rFonts w:hint="default" w:ascii="Times New Roman" w:hAnsi="Times New Roman" w:cs="Times New Roman"/>
          <w:color w:val="C8AE74"/>
          <w:spacing w:val="-6"/>
          <w:sz w:val="21"/>
        </w:rPr>
        <w:t>async def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do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not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run when called;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they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 xml:space="preserve">return a coroutine </w:t>
      </w:r>
      <w:r>
        <w:rPr>
          <w:rFonts w:hint="default" w:ascii="Times New Roman" w:hAnsi="Times New Roman" w:cs="Times New Roman"/>
          <w:spacing w:val="-2"/>
          <w:sz w:val="22"/>
        </w:rPr>
        <w:t>object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that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must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be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await</w:t>
      </w:r>
      <w:r>
        <w:rPr>
          <w:rFonts w:hint="default" w:ascii="Times New Roman" w:hAnsi="Times New Roman" w:cs="Times New Roman"/>
          <w:spacing w:val="-2"/>
          <w:sz w:val="22"/>
        </w:rPr>
        <w:t>ed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or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scheduled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on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the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event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loop.</w:t>
      </w:r>
    </w:p>
    <w:p w14:paraId="65EFA35D">
      <w:pPr>
        <w:pStyle w:val="2"/>
        <w:spacing w:before="20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  <w:sz w:val="25"/>
        </w:rPr>
        <w:t>B</w:t>
      </w:r>
      <w:r>
        <w:rPr>
          <w:rFonts w:hint="default" w:ascii="Times New Roman" w:hAnsi="Times New Roman" w:cs="Times New Roman"/>
          <w:w w:val="90"/>
        </w:rPr>
        <w:t>est</w:t>
      </w:r>
      <w:r>
        <w:rPr>
          <w:rFonts w:hint="default" w:ascii="Times New Roman" w:hAnsi="Times New Roman" w:cs="Times New Roman"/>
          <w:spacing w:val="-7"/>
          <w:w w:val="90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</w:rPr>
        <w:t>P</w:t>
      </w:r>
      <w:r>
        <w:rPr>
          <w:rFonts w:hint="default" w:ascii="Times New Roman" w:hAnsi="Times New Roman" w:cs="Times New Roman"/>
          <w:spacing w:val="-2"/>
        </w:rPr>
        <w:t>ractices</w:t>
      </w:r>
    </w:p>
    <w:p w14:paraId="3C2EDBF3">
      <w:pPr>
        <w:pStyle w:val="7"/>
        <w:numPr>
          <w:ilvl w:val="1"/>
          <w:numId w:val="6"/>
        </w:numPr>
        <w:tabs>
          <w:tab w:val="left" w:pos="604"/>
        </w:tabs>
        <w:spacing w:before="252" w:after="0" w:line="259" w:lineRule="auto"/>
        <w:ind w:left="604" w:right="230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color w:val="C8AE74"/>
          <w:w w:val="90"/>
          <w:sz w:val="21"/>
        </w:rPr>
        <w:t>asyncio</w:t>
      </w:r>
      <w:r>
        <w:rPr>
          <w:rFonts w:hint="default" w:ascii="Times New Roman" w:hAnsi="Times New Roman" w:cs="Times New Roman"/>
          <w:color w:val="C8AE74"/>
          <w:spacing w:val="-35"/>
          <w:w w:val="90"/>
          <w:sz w:val="21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is far more scalable than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threads for network I/O,</w:t>
      </w:r>
      <w:r>
        <w:rPr>
          <w:rFonts w:hint="default" w:ascii="Times New Roman" w:hAnsi="Times New Roman" w:cs="Times New Roman"/>
          <w:spacing w:val="3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capable of managing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tens of thousands</w:t>
      </w:r>
      <w:r>
        <w:rPr>
          <w:rFonts w:hint="default" w:ascii="Times New Roman" w:hAnsi="Times New Roman" w:cs="Times New Roman"/>
          <w:spacing w:val="4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of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active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socket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connections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with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negligible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memory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overhead.</w:t>
      </w:r>
    </w:p>
    <w:p w14:paraId="0DE1EC9D">
      <w:pPr>
        <w:pStyle w:val="7"/>
        <w:numPr>
          <w:ilvl w:val="1"/>
          <w:numId w:val="6"/>
        </w:numPr>
        <w:tabs>
          <w:tab w:val="left" w:pos="604"/>
        </w:tabs>
        <w:spacing w:before="0" w:after="0" w:line="259" w:lineRule="auto"/>
        <w:ind w:left="604" w:right="669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4"/>
          <w:sz w:val="21"/>
        </w:rPr>
        <w:t>U</w:t>
      </w:r>
      <w:r>
        <w:rPr>
          <w:rFonts w:hint="default" w:ascii="Times New Roman" w:hAnsi="Times New Roman" w:cs="Times New Roman"/>
          <w:spacing w:val="-4"/>
          <w:sz w:val="22"/>
        </w:rPr>
        <w:t>se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asyncio.gather()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when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you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have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known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set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of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concurrent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tasks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and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need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all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of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their results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returned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together.</w:t>
      </w:r>
    </w:p>
    <w:p w14:paraId="17E2E96C">
      <w:pPr>
        <w:pStyle w:val="5"/>
        <w:spacing w:before="5"/>
        <w:ind w:left="0"/>
        <w:rPr>
          <w:rFonts w:hint="default" w:ascii="Times New Roman" w:hAnsi="Times New Roman" w:cs="Times New Roman"/>
          <w:sz w:val="15"/>
          <w:lang w:val="en-IN"/>
        </w:rPr>
      </w:pPr>
      <w:r>
        <w:rPr>
          <w:rFonts w:hint="default" w:ascii="Times New Roman" w:hAnsi="Times New Roman" w:cs="Times New Roman"/>
          <w:sz w:val="15"/>
          <w:lang w:val="en-IN"/>
        </w:rPr>
        <w:t>Code:</w:t>
      </w:r>
    </w:p>
    <w:p w14:paraId="23F695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</w:p>
    <w:p w14:paraId="20C3E4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0A216264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42B05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CC197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7603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"HEALTHY"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"latency_ms"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9362A2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AA53A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check_redis_cache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6E9E1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61023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"cache"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"HEALTHY"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"latency_ms"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97B1C2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4FE1E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check_storage_service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08BE1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3B7B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"storage"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"HEALTHY"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"latency_ms"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844A06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6C2C1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run_health_checks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350197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CE7D15F">
      <w:pPr>
        <w:keepNext w:val="0"/>
        <w:keepLines w:val="0"/>
        <w:widowControl/>
        <w:suppressLineNumbers w:val="0"/>
        <w:jc w:val="left"/>
      </w:pPr>
    </w:p>
    <w:p w14:paraId="2BD203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gather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455F2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check_redis_cache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check_storage_service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59D0C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58A6CA8D">
      <w:pPr>
        <w:keepNext w:val="0"/>
        <w:keepLines w:val="0"/>
        <w:widowControl/>
        <w:suppressLineNumbers w:val="0"/>
        <w:jc w:val="left"/>
      </w:pPr>
    </w:p>
    <w:p w14:paraId="112159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elapsed_time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</w:p>
    <w:p w14:paraId="3899B5F3">
      <w:pPr>
        <w:keepNext w:val="0"/>
        <w:keepLines w:val="0"/>
        <w:widowControl/>
        <w:suppressLineNumbers w:val="0"/>
        <w:jc w:val="left"/>
      </w:pPr>
    </w:p>
    <w:p w14:paraId="5E4E18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"--- Health Check Results 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E5B0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9A04D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C5AE67">
      <w:pPr>
        <w:keepNext w:val="0"/>
        <w:keepLines w:val="0"/>
        <w:widowControl/>
        <w:suppressLineNumbers w:val="0"/>
        <w:jc w:val="left"/>
      </w:pPr>
    </w:p>
    <w:p w14:paraId="5D7F94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596D7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Total Execution Time: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elapsed_time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5CD967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5FCA73A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F1A12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7AFF0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run_health_checks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51F0739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87554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95CB4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129138D">
      <w:pPr>
        <w:pStyle w:val="5"/>
        <w:spacing w:before="5"/>
        <w:ind w:left="0"/>
        <w:rPr>
          <w:rFonts w:hint="default" w:ascii="Times New Roman" w:hAnsi="Times New Roman" w:cs="Times New Roman"/>
          <w:sz w:val="15"/>
          <w:lang w:val="en-IN"/>
        </w:rPr>
      </w:pPr>
    </w:p>
    <w:p w14:paraId="43D983A8">
      <w:pPr>
        <w:pStyle w:val="5"/>
        <w:spacing w:before="5"/>
        <w:ind w:left="0"/>
        <w:rPr>
          <w:rFonts w:hint="default" w:ascii="Times New Roman" w:hAnsi="Times New Roman" w:cs="Times New Roman"/>
          <w:sz w:val="15"/>
          <w:lang w:val="en-IN"/>
        </w:rPr>
      </w:pPr>
      <w:r>
        <w:rPr>
          <w:rFonts w:hint="default" w:ascii="Times New Roman" w:hAnsi="Times New Roman" w:cs="Times New Roman"/>
          <w:sz w:val="15"/>
          <w:lang w:val="en-IN"/>
        </w:rPr>
        <w:t>Output:</w:t>
      </w:r>
    </w:p>
    <w:p w14:paraId="44BC839A">
      <w:pPr>
        <w:pStyle w:val="5"/>
        <w:spacing w:before="5"/>
        <w:ind w:left="0"/>
        <w:rPr>
          <w:rFonts w:hint="default" w:ascii="Times New Roman" w:hAnsi="Times New Roman" w:cs="Times New Roman"/>
          <w:sz w:val="15"/>
          <w:lang w:val="en-IN"/>
        </w:rPr>
      </w:pPr>
      <w:r>
        <w:drawing>
          <wp:inline distT="0" distB="0" distL="114300" distR="114300">
            <wp:extent cx="6577330" cy="1035050"/>
            <wp:effectExtent l="0" t="0" r="13970" b="12700"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6A65">
      <w:pPr>
        <w:spacing w:before="176"/>
        <w:ind w:left="4" w:right="0" w:firstLine="0"/>
        <w:jc w:val="left"/>
        <w:rPr>
          <w:rFonts w:hint="default" w:ascii="Times New Roman" w:hAnsi="Times New Roman" w:cs="Times New Roman"/>
          <w:sz w:val="33"/>
        </w:rPr>
      </w:pPr>
      <w:r>
        <w:rPr>
          <w:rFonts w:hint="default" w:ascii="Times New Roman" w:hAnsi="Times New Roman" w:cs="Times New Roman"/>
          <w:w w:val="90"/>
          <w:sz w:val="32"/>
        </w:rPr>
        <w:t>E</w:t>
      </w:r>
      <w:r>
        <w:rPr>
          <w:rFonts w:hint="default" w:ascii="Times New Roman" w:hAnsi="Times New Roman" w:cs="Times New Roman"/>
          <w:w w:val="90"/>
          <w:sz w:val="33"/>
        </w:rPr>
        <w:t>xercise</w:t>
      </w:r>
      <w:r>
        <w:rPr>
          <w:rFonts w:hint="default" w:ascii="Times New Roman" w:hAnsi="Times New Roman" w:cs="Times New Roman"/>
          <w:spacing w:val="-13"/>
          <w:w w:val="90"/>
          <w:sz w:val="33"/>
        </w:rPr>
        <w:t xml:space="preserve"> </w:t>
      </w:r>
      <w:r>
        <w:rPr>
          <w:rFonts w:hint="default" w:ascii="Times New Roman" w:hAnsi="Times New Roman" w:cs="Times New Roman"/>
          <w:w w:val="90"/>
          <w:sz w:val="32"/>
        </w:rPr>
        <w:t>5:</w:t>
      </w:r>
      <w:r>
        <w:rPr>
          <w:rFonts w:hint="default" w:ascii="Times New Roman" w:hAnsi="Times New Roman" w:cs="Times New Roman"/>
          <w:spacing w:val="3"/>
          <w:sz w:val="32"/>
        </w:rPr>
        <w:t xml:space="preserve"> </w:t>
      </w:r>
      <w:r>
        <w:rPr>
          <w:rFonts w:hint="default" w:ascii="Times New Roman" w:hAnsi="Times New Roman" w:cs="Times New Roman"/>
          <w:w w:val="90"/>
          <w:sz w:val="32"/>
        </w:rPr>
        <w:t>B</w:t>
      </w:r>
      <w:r>
        <w:rPr>
          <w:rFonts w:hint="default" w:ascii="Times New Roman" w:hAnsi="Times New Roman" w:cs="Times New Roman"/>
          <w:w w:val="90"/>
          <w:sz w:val="33"/>
        </w:rPr>
        <w:t>ridging</w:t>
      </w:r>
      <w:r>
        <w:rPr>
          <w:rFonts w:hint="default" w:ascii="Times New Roman" w:hAnsi="Times New Roman" w:cs="Times New Roman"/>
          <w:spacing w:val="-4"/>
          <w:w w:val="90"/>
          <w:sz w:val="33"/>
        </w:rPr>
        <w:t xml:space="preserve"> </w:t>
      </w:r>
      <w:r>
        <w:rPr>
          <w:rFonts w:hint="default" w:ascii="Times New Roman" w:hAnsi="Times New Roman" w:cs="Times New Roman"/>
          <w:w w:val="90"/>
          <w:sz w:val="32"/>
        </w:rPr>
        <w:t>A</w:t>
      </w:r>
      <w:r>
        <w:rPr>
          <w:rFonts w:hint="default" w:ascii="Times New Roman" w:hAnsi="Times New Roman" w:cs="Times New Roman"/>
          <w:w w:val="90"/>
          <w:sz w:val="33"/>
        </w:rPr>
        <w:t>syncio</w:t>
      </w:r>
      <w:r>
        <w:rPr>
          <w:rFonts w:hint="default" w:ascii="Times New Roman" w:hAnsi="Times New Roman" w:cs="Times New Roman"/>
          <w:spacing w:val="-13"/>
          <w:w w:val="90"/>
          <w:sz w:val="33"/>
        </w:rPr>
        <w:t xml:space="preserve"> </w:t>
      </w:r>
      <w:r>
        <w:rPr>
          <w:rFonts w:hint="default" w:ascii="Times New Roman" w:hAnsi="Times New Roman" w:cs="Times New Roman"/>
          <w:w w:val="90"/>
          <w:sz w:val="33"/>
        </w:rPr>
        <w:t>with</w:t>
      </w:r>
      <w:r>
        <w:rPr>
          <w:rFonts w:hint="default" w:ascii="Times New Roman" w:hAnsi="Times New Roman" w:cs="Times New Roman"/>
          <w:spacing w:val="-3"/>
          <w:w w:val="90"/>
          <w:sz w:val="33"/>
        </w:rPr>
        <w:t xml:space="preserve"> </w:t>
      </w:r>
      <w:r>
        <w:rPr>
          <w:rFonts w:hint="default" w:ascii="Times New Roman" w:hAnsi="Times New Roman" w:cs="Times New Roman"/>
          <w:w w:val="90"/>
          <w:sz w:val="32"/>
        </w:rPr>
        <w:t>CPU-H</w:t>
      </w:r>
      <w:r>
        <w:rPr>
          <w:rFonts w:hint="default" w:ascii="Times New Roman" w:hAnsi="Times New Roman" w:cs="Times New Roman"/>
          <w:w w:val="90"/>
          <w:sz w:val="33"/>
        </w:rPr>
        <w:t>eavy</w:t>
      </w:r>
      <w:r>
        <w:rPr>
          <w:rFonts w:hint="default" w:ascii="Times New Roman" w:hAnsi="Times New Roman" w:cs="Times New Roman"/>
          <w:spacing w:val="-19"/>
          <w:w w:val="90"/>
          <w:sz w:val="33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32"/>
        </w:rPr>
        <w:t>W</w:t>
      </w:r>
      <w:r>
        <w:rPr>
          <w:rFonts w:hint="default" w:ascii="Times New Roman" w:hAnsi="Times New Roman" w:cs="Times New Roman"/>
          <w:spacing w:val="-2"/>
          <w:w w:val="90"/>
          <w:sz w:val="33"/>
        </w:rPr>
        <w:t>orkloads</w:t>
      </w:r>
    </w:p>
    <w:p w14:paraId="5C08C99E">
      <w:pPr>
        <w:spacing w:before="168"/>
        <w:ind w:left="4" w:right="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b/>
          <w:spacing w:val="-4"/>
          <w:sz w:val="21"/>
        </w:rPr>
        <w:t>T</w:t>
      </w:r>
      <w:r>
        <w:rPr>
          <w:rFonts w:hint="default" w:ascii="Times New Roman" w:hAnsi="Times New Roman" w:cs="Times New Roman"/>
          <w:b/>
          <w:spacing w:val="-4"/>
          <w:sz w:val="22"/>
        </w:rPr>
        <w:t>op</w:t>
      </w:r>
      <w:r>
        <w:rPr>
          <w:rFonts w:hint="default" w:ascii="Times New Roman" w:hAnsi="Times New Roman" w:cs="Times New Roman"/>
          <w:b/>
          <w:spacing w:val="-4"/>
          <w:sz w:val="23"/>
        </w:rPr>
        <w:t>ic</w:t>
      </w:r>
      <w:r>
        <w:rPr>
          <w:rFonts w:hint="default" w:ascii="Times New Roman" w:hAnsi="Times New Roman" w:cs="Times New Roman"/>
          <w:b/>
          <w:spacing w:val="-4"/>
          <w:sz w:val="22"/>
        </w:rPr>
        <w:t>s</w:t>
      </w:r>
      <w:r>
        <w:rPr>
          <w:rFonts w:hint="default" w:ascii="Times New Roman" w:hAnsi="Times New Roman" w:cs="Times New Roman"/>
          <w:b/>
          <w:spacing w:val="-4"/>
          <w:sz w:val="25"/>
        </w:rPr>
        <w:t>:</w:t>
      </w:r>
      <w:r>
        <w:rPr>
          <w:rFonts w:hint="default" w:ascii="Times New Roman" w:hAnsi="Times New Roman" w:cs="Times New Roman"/>
          <w:b/>
          <w:spacing w:val="-36"/>
          <w:sz w:val="25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asyncio.create_task()</w:t>
      </w:r>
      <w:r>
        <w:rPr>
          <w:rFonts w:hint="default" w:ascii="Times New Roman" w:hAnsi="Times New Roman" w:cs="Times New Roman"/>
          <w:spacing w:val="-4"/>
          <w:sz w:val="22"/>
        </w:rPr>
        <w:t>,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task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cancellation,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loop.run_in_executor()</w:t>
      </w:r>
    </w:p>
    <w:p w14:paraId="5D0F4A72">
      <w:pPr>
        <w:pStyle w:val="5"/>
        <w:spacing w:before="3"/>
        <w:ind w:left="0"/>
        <w:rPr>
          <w:rFonts w:hint="default" w:ascii="Times New Roman" w:hAnsi="Times New Roman" w:cs="Times New Roman"/>
          <w:sz w:val="21"/>
        </w:rPr>
      </w:pPr>
    </w:p>
    <w:p w14:paraId="6BB2D954">
      <w:pPr>
        <w:pStyle w:val="2"/>
        <w:spacing w:befor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  <w:sz w:val="25"/>
        </w:rPr>
        <w:t>P</w:t>
      </w:r>
      <w:r>
        <w:rPr>
          <w:rFonts w:hint="default" w:ascii="Times New Roman" w:hAnsi="Times New Roman" w:cs="Times New Roman"/>
          <w:spacing w:val="-8"/>
        </w:rPr>
        <w:t>roblem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</w:rPr>
        <w:t>S</w:t>
      </w:r>
      <w:r>
        <w:rPr>
          <w:rFonts w:hint="default" w:ascii="Times New Roman" w:hAnsi="Times New Roman" w:cs="Times New Roman"/>
          <w:spacing w:val="-2"/>
        </w:rPr>
        <w:t>tatement</w:t>
      </w:r>
    </w:p>
    <w:p w14:paraId="7B72D38B">
      <w:pPr>
        <w:spacing w:before="237" w:line="259" w:lineRule="auto"/>
        <w:ind w:left="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1"/>
        </w:rPr>
        <w:t>W</w:t>
      </w:r>
      <w:r>
        <w:rPr>
          <w:rFonts w:hint="default" w:ascii="Times New Roman" w:hAnsi="Times New Roman" w:cs="Times New Roman"/>
          <w:spacing w:val="-6"/>
          <w:sz w:val="22"/>
        </w:rPr>
        <w:t xml:space="preserve">rite a script </w:t>
      </w:r>
      <w:r>
        <w:rPr>
          <w:rFonts w:hint="default" w:ascii="Times New Roman" w:hAnsi="Times New Roman" w:cs="Times New Roman"/>
          <w:color w:val="C8AE74"/>
          <w:spacing w:val="-6"/>
          <w:sz w:val="21"/>
        </w:rPr>
        <w:t>ex05_async_cpu_bridge.py</w:t>
      </w:r>
      <w:r>
        <w:rPr>
          <w:rFonts w:hint="default" w:ascii="Times New Roman" w:hAnsi="Times New Roman" w:cs="Times New Roman"/>
          <w:color w:val="C8AE74"/>
          <w:spacing w:val="-61"/>
          <w:sz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that demonstrates how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to execute heavy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CP</w:t>
      </w:r>
      <w:r>
        <w:rPr>
          <w:rFonts w:hint="default" w:ascii="Times New Roman" w:hAnsi="Times New Roman" w:cs="Times New Roman"/>
          <w:spacing w:val="-6"/>
          <w:sz w:val="21"/>
        </w:rPr>
        <w:t>U</w:t>
      </w:r>
      <w:r>
        <w:rPr>
          <w:rFonts w:hint="default" w:ascii="Times New Roman" w:hAnsi="Times New Roman" w:cs="Times New Roman"/>
          <w:sz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 xml:space="preserve">computation </w:t>
      </w:r>
      <w:r>
        <w:rPr>
          <w:rFonts w:hint="default" w:ascii="Times New Roman" w:hAnsi="Times New Roman" w:cs="Times New Roman"/>
          <w:sz w:val="22"/>
        </w:rPr>
        <w:t>alongside an active asynchronous event loop:</w:t>
      </w:r>
    </w:p>
    <w:p w14:paraId="41D02370">
      <w:pPr>
        <w:pStyle w:val="7"/>
        <w:numPr>
          <w:ilvl w:val="0"/>
          <w:numId w:val="7"/>
        </w:numPr>
        <w:tabs>
          <w:tab w:val="left" w:pos="603"/>
        </w:tabs>
        <w:spacing w:before="174" w:after="0" w:line="240" w:lineRule="auto"/>
        <w:ind w:left="603" w:right="0" w:hanging="246"/>
        <w:jc w:val="left"/>
        <w:rPr>
          <w:rFonts w:hint="default" w:ascii="Times New Roman" w:hAnsi="Times New Roman" w:cs="Times New Roman"/>
          <w:b/>
          <w:sz w:val="25"/>
        </w:rPr>
      </w:pPr>
      <w:r>
        <w:rPr>
          <w:rFonts w:hint="default" w:ascii="Times New Roman" w:hAnsi="Times New Roman" w:cs="Times New Roman"/>
          <w:b/>
          <w:spacing w:val="-7"/>
          <w:sz w:val="21"/>
        </w:rPr>
        <w:t>T</w:t>
      </w:r>
      <w:r>
        <w:rPr>
          <w:rFonts w:hint="default" w:ascii="Times New Roman" w:hAnsi="Times New Roman" w:cs="Times New Roman"/>
          <w:b/>
          <w:spacing w:val="-7"/>
          <w:sz w:val="23"/>
        </w:rPr>
        <w:t>he</w:t>
      </w:r>
      <w:r>
        <w:rPr>
          <w:rFonts w:hint="default" w:ascii="Times New Roman" w:hAnsi="Times New Roman" w:cs="Times New Roman"/>
          <w:b/>
          <w:spacing w:val="-47"/>
          <w:sz w:val="23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Pro</w:t>
      </w:r>
      <w:r>
        <w:rPr>
          <w:rFonts w:hint="default" w:ascii="Times New Roman" w:hAnsi="Times New Roman" w:cs="Times New Roman"/>
          <w:b/>
          <w:spacing w:val="-2"/>
          <w:sz w:val="23"/>
        </w:rPr>
        <w:t>b</w:t>
      </w:r>
      <w:r>
        <w:rPr>
          <w:rFonts w:hint="default" w:ascii="Times New Roman" w:hAnsi="Times New Roman" w:cs="Times New Roman"/>
          <w:b/>
          <w:spacing w:val="-2"/>
          <w:sz w:val="22"/>
        </w:rPr>
        <w:t>l</w:t>
      </w:r>
      <w:r>
        <w:rPr>
          <w:rFonts w:hint="default" w:ascii="Times New Roman" w:hAnsi="Times New Roman" w:cs="Times New Roman"/>
          <w:b/>
          <w:spacing w:val="-2"/>
          <w:sz w:val="23"/>
        </w:rPr>
        <w:t>e</w:t>
      </w:r>
      <w:r>
        <w:rPr>
          <w:rFonts w:hint="default" w:ascii="Times New Roman" w:hAnsi="Times New Roman" w:cs="Times New Roman"/>
          <w:b/>
          <w:spacing w:val="-2"/>
          <w:sz w:val="22"/>
        </w:rPr>
        <w:t>m</w:t>
      </w:r>
      <w:r>
        <w:rPr>
          <w:rFonts w:hint="default" w:ascii="Times New Roman" w:hAnsi="Times New Roman" w:cs="Times New Roman"/>
          <w:b/>
          <w:spacing w:val="-2"/>
          <w:sz w:val="25"/>
        </w:rPr>
        <w:t>:</w:t>
      </w:r>
    </w:p>
    <w:p w14:paraId="2727F7A4">
      <w:pPr>
        <w:pStyle w:val="7"/>
        <w:numPr>
          <w:ilvl w:val="1"/>
          <w:numId w:val="7"/>
        </w:numPr>
        <w:tabs>
          <w:tab w:val="left" w:pos="1205"/>
        </w:tabs>
        <w:spacing w:before="225" w:after="0" w:line="259" w:lineRule="auto"/>
        <w:ind w:left="1205" w:right="446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If a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coroutine executes a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 xml:space="preserve">heavy </w:t>
      </w:r>
      <w:r>
        <w:rPr>
          <w:rFonts w:hint="default" w:ascii="Times New Roman" w:hAnsi="Times New Roman" w:cs="Times New Roman"/>
          <w:color w:val="C8AE74"/>
          <w:w w:val="90"/>
          <w:sz w:val="21"/>
        </w:rPr>
        <w:t>for</w:t>
      </w:r>
      <w:r>
        <w:rPr>
          <w:rFonts w:hint="default" w:ascii="Times New Roman" w:hAnsi="Times New Roman" w:cs="Times New Roman"/>
          <w:color w:val="C8AE74"/>
          <w:spacing w:val="-42"/>
          <w:w w:val="90"/>
          <w:sz w:val="21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loop or matrix calculation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directly,</w:t>
      </w:r>
      <w:r>
        <w:rPr>
          <w:rFonts w:hint="default" w:ascii="Times New Roman" w:hAnsi="Times New Roman" w:cs="Times New Roman"/>
          <w:spacing w:val="25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it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blocks the single-</w:t>
      </w:r>
      <w:r>
        <w:rPr>
          <w:rFonts w:hint="default" w:ascii="Times New Roman" w:hAnsi="Times New Roman" w:cs="Times New Roman"/>
          <w:spacing w:val="-4"/>
          <w:sz w:val="22"/>
        </w:rPr>
        <w:t>threaded event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loop,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freezing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all other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asynchronous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tasks!</w:t>
      </w:r>
    </w:p>
    <w:p w14:paraId="7FB9E263">
      <w:pPr>
        <w:pStyle w:val="7"/>
        <w:numPr>
          <w:ilvl w:val="0"/>
          <w:numId w:val="7"/>
        </w:numPr>
        <w:tabs>
          <w:tab w:val="left" w:pos="603"/>
        </w:tabs>
        <w:spacing w:before="175" w:after="0" w:line="240" w:lineRule="auto"/>
        <w:ind w:left="603" w:right="0" w:hanging="246"/>
        <w:jc w:val="left"/>
        <w:rPr>
          <w:rFonts w:hint="default" w:ascii="Times New Roman" w:hAnsi="Times New Roman" w:cs="Times New Roman"/>
          <w:b/>
          <w:sz w:val="25"/>
        </w:rPr>
      </w:pPr>
      <w:r>
        <w:rPr>
          <w:rFonts w:hint="default" w:ascii="Times New Roman" w:hAnsi="Times New Roman" w:cs="Times New Roman"/>
          <w:b/>
          <w:spacing w:val="-7"/>
          <w:sz w:val="21"/>
        </w:rPr>
        <w:t>T</w:t>
      </w:r>
      <w:r>
        <w:rPr>
          <w:rFonts w:hint="default" w:ascii="Times New Roman" w:hAnsi="Times New Roman" w:cs="Times New Roman"/>
          <w:b/>
          <w:spacing w:val="-7"/>
          <w:sz w:val="23"/>
        </w:rPr>
        <w:t>he</w:t>
      </w:r>
      <w:r>
        <w:rPr>
          <w:rFonts w:hint="default" w:ascii="Times New Roman" w:hAnsi="Times New Roman" w:cs="Times New Roman"/>
          <w:b/>
          <w:spacing w:val="-47"/>
          <w:sz w:val="23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Solut</w:t>
      </w:r>
      <w:r>
        <w:rPr>
          <w:rFonts w:hint="default" w:ascii="Times New Roman" w:hAnsi="Times New Roman" w:cs="Times New Roman"/>
          <w:b/>
          <w:spacing w:val="-2"/>
          <w:sz w:val="23"/>
        </w:rPr>
        <w:t>i</w:t>
      </w:r>
      <w:r>
        <w:rPr>
          <w:rFonts w:hint="default" w:ascii="Times New Roman" w:hAnsi="Times New Roman" w:cs="Times New Roman"/>
          <w:b/>
          <w:spacing w:val="-2"/>
          <w:sz w:val="22"/>
        </w:rPr>
        <w:t>on</w:t>
      </w:r>
      <w:r>
        <w:rPr>
          <w:rFonts w:hint="default" w:ascii="Times New Roman" w:hAnsi="Times New Roman" w:cs="Times New Roman"/>
          <w:b/>
          <w:spacing w:val="-2"/>
          <w:sz w:val="25"/>
        </w:rPr>
        <w:t>:</w:t>
      </w:r>
    </w:p>
    <w:p w14:paraId="09968202">
      <w:pPr>
        <w:pStyle w:val="7"/>
        <w:numPr>
          <w:ilvl w:val="1"/>
          <w:numId w:val="7"/>
        </w:numPr>
        <w:tabs>
          <w:tab w:val="left" w:pos="1204"/>
        </w:tabs>
        <w:spacing w:before="225" w:after="0" w:line="259" w:lineRule="auto"/>
        <w:ind w:left="1204" w:right="206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2"/>
        </w:rPr>
        <w:t xml:space="preserve">Create a background heartbeat coroutine </w:t>
      </w:r>
      <w:r>
        <w:rPr>
          <w:rFonts w:hint="default" w:ascii="Times New Roman" w:hAnsi="Times New Roman" w:cs="Times New Roman"/>
          <w:color w:val="C8AE74"/>
          <w:spacing w:val="-6"/>
          <w:sz w:val="21"/>
        </w:rPr>
        <w:t>heartbeat_ticker()</w:t>
      </w:r>
      <w:r>
        <w:rPr>
          <w:rFonts w:hint="default" w:ascii="Times New Roman" w:hAnsi="Times New Roman" w:cs="Times New Roman"/>
          <w:color w:val="C8AE74"/>
          <w:spacing w:val="-61"/>
          <w:sz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 xml:space="preserve">that prints </w:t>
      </w:r>
      <w:r>
        <w:rPr>
          <w:rFonts w:hint="default" w:ascii="Times New Roman" w:hAnsi="Times New Roman" w:cs="Times New Roman"/>
          <w:color w:val="C8AE74"/>
          <w:spacing w:val="-6"/>
          <w:sz w:val="21"/>
        </w:rPr>
        <w:t xml:space="preserve">"[Heartbeat] </w:t>
      </w:r>
      <w:r>
        <w:rPr>
          <w:rFonts w:hint="default" w:ascii="Times New Roman" w:hAnsi="Times New Roman" w:cs="Times New Roman"/>
          <w:color w:val="C8AE74"/>
          <w:sz w:val="21"/>
        </w:rPr>
        <w:t>Active and responsive..."</w:t>
      </w:r>
      <w:r>
        <w:rPr>
          <w:rFonts w:hint="default" w:ascii="Times New Roman" w:hAnsi="Times New Roman" w:cs="Times New Roman"/>
          <w:color w:val="C8AE74"/>
          <w:spacing w:val="-56"/>
          <w:sz w:val="21"/>
        </w:rPr>
        <w:t xml:space="preserve"> </w:t>
      </w:r>
      <w:r>
        <w:rPr>
          <w:rFonts w:hint="default" w:ascii="Times New Roman" w:hAnsi="Times New Roman" w:cs="Times New Roman"/>
          <w:sz w:val="22"/>
        </w:rPr>
        <w:t>every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0.25 seconds.</w:t>
      </w:r>
    </w:p>
    <w:p w14:paraId="3AE7FCDC">
      <w:pPr>
        <w:pStyle w:val="7"/>
        <w:numPr>
          <w:ilvl w:val="1"/>
          <w:numId w:val="7"/>
        </w:numPr>
        <w:tabs>
          <w:tab w:val="left" w:pos="1205"/>
        </w:tabs>
        <w:spacing w:before="0" w:after="0" w:line="259" w:lineRule="auto"/>
        <w:ind w:left="1205" w:right="806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4"/>
          <w:sz w:val="22"/>
        </w:rPr>
        <w:t>Create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 heavy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synchronous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CP</w:t>
      </w:r>
      <w:r>
        <w:rPr>
          <w:rFonts w:hint="default" w:ascii="Times New Roman" w:hAnsi="Times New Roman" w:cs="Times New Roman"/>
          <w:spacing w:val="-4"/>
          <w:sz w:val="21"/>
        </w:rPr>
        <w:t xml:space="preserve">U </w:t>
      </w:r>
      <w:r>
        <w:rPr>
          <w:rFonts w:hint="default" w:ascii="Times New Roman" w:hAnsi="Times New Roman" w:cs="Times New Roman"/>
          <w:spacing w:val="-4"/>
          <w:sz w:val="22"/>
        </w:rPr>
        <w:t xml:space="preserve">function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fibonacci_cpu(n)</w:t>
      </w:r>
      <w:r>
        <w:rPr>
          <w:rFonts w:hint="default" w:ascii="Times New Roman" w:hAnsi="Times New Roman" w:cs="Times New Roman"/>
          <w:color w:val="C8AE74"/>
          <w:spacing w:val="-69"/>
          <w:sz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that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calculates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 xml:space="preserve">a large </w:t>
      </w:r>
      <w:r>
        <w:rPr>
          <w:rFonts w:hint="default" w:ascii="Times New Roman" w:hAnsi="Times New Roman" w:cs="Times New Roman"/>
          <w:sz w:val="22"/>
        </w:rPr>
        <w:t>Fibonacci or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prime number.</w:t>
      </w:r>
    </w:p>
    <w:p w14:paraId="12431EA8">
      <w:pPr>
        <w:pStyle w:val="7"/>
        <w:numPr>
          <w:ilvl w:val="0"/>
          <w:numId w:val="7"/>
        </w:numPr>
        <w:tabs>
          <w:tab w:val="left" w:pos="603"/>
        </w:tabs>
        <w:spacing w:before="205" w:after="0" w:line="240" w:lineRule="auto"/>
        <w:ind w:left="603" w:right="0" w:hanging="24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In</w:t>
      </w:r>
      <w:r>
        <w:rPr>
          <w:rFonts w:hint="default" w:ascii="Times New Roman" w:hAnsi="Times New Roman" w:cs="Times New Roman"/>
          <w:spacing w:val="7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main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async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function:</w:t>
      </w:r>
    </w:p>
    <w:p w14:paraId="6D42B2B9">
      <w:pPr>
        <w:pStyle w:val="7"/>
        <w:numPr>
          <w:ilvl w:val="1"/>
          <w:numId w:val="7"/>
        </w:numPr>
        <w:tabs>
          <w:tab w:val="left" w:pos="1204"/>
        </w:tabs>
        <w:spacing w:before="234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Start</w:t>
      </w:r>
      <w:r>
        <w:rPr>
          <w:rFonts w:hint="default" w:ascii="Times New Roman" w:hAnsi="Times New Roman" w:cs="Times New Roman"/>
          <w:spacing w:val="22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20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heartbeat</w:t>
      </w:r>
      <w:r>
        <w:rPr>
          <w:rFonts w:hint="default" w:ascii="Times New Roman" w:hAnsi="Times New Roman" w:cs="Times New Roman"/>
          <w:spacing w:val="23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as</w:t>
      </w:r>
      <w:r>
        <w:rPr>
          <w:rFonts w:hint="default" w:ascii="Times New Roman" w:hAnsi="Times New Roman" w:cs="Times New Roman"/>
          <w:spacing w:val="22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background</w:t>
      </w:r>
      <w:r>
        <w:rPr>
          <w:rFonts w:hint="default" w:ascii="Times New Roman" w:hAnsi="Times New Roman" w:cs="Times New Roman"/>
          <w:spacing w:val="2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task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using</w:t>
      </w:r>
      <w:r>
        <w:rPr>
          <w:rFonts w:hint="default" w:ascii="Times New Roman" w:hAnsi="Times New Roman" w:cs="Times New Roman"/>
          <w:spacing w:val="28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w w:val="90"/>
          <w:sz w:val="21"/>
        </w:rPr>
        <w:t>asyncio.create_task()</w:t>
      </w:r>
      <w:r>
        <w:rPr>
          <w:rFonts w:hint="default" w:ascii="Times New Roman" w:hAnsi="Times New Roman" w:cs="Times New Roman"/>
          <w:spacing w:val="-2"/>
          <w:w w:val="90"/>
          <w:sz w:val="22"/>
        </w:rPr>
        <w:t>.</w:t>
      </w:r>
    </w:p>
    <w:p w14:paraId="2B53E84F">
      <w:pPr>
        <w:pStyle w:val="7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20" w:h="16840"/>
          <w:pgMar w:top="720" w:right="708" w:bottom="420" w:left="850" w:header="14" w:footer="185" w:gutter="0"/>
          <w:cols w:space="720" w:num="1"/>
        </w:sectPr>
      </w:pPr>
    </w:p>
    <w:p w14:paraId="0CBD5747">
      <w:pPr>
        <w:pStyle w:val="7"/>
        <w:numPr>
          <w:ilvl w:val="1"/>
          <w:numId w:val="7"/>
        </w:numPr>
        <w:tabs>
          <w:tab w:val="left" w:pos="1204"/>
        </w:tabs>
        <w:spacing w:before="102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>Obtain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the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running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event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loop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using</w:t>
      </w:r>
      <w:r>
        <w:rPr>
          <w:rFonts w:hint="default" w:ascii="Times New Roman" w:hAnsi="Times New Roman" w:cs="Times New Roman"/>
          <w:spacing w:val="-14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loop</w:t>
      </w:r>
      <w:r>
        <w:rPr>
          <w:rFonts w:hint="default" w:ascii="Times New Roman" w:hAnsi="Times New Roman" w:cs="Times New Roman"/>
          <w:color w:val="C8AE74"/>
          <w:spacing w:val="-26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=</w:t>
      </w:r>
      <w:r>
        <w:rPr>
          <w:rFonts w:hint="default" w:ascii="Times New Roman" w:hAnsi="Times New Roman" w:cs="Times New Roman"/>
          <w:color w:val="C8AE74"/>
          <w:spacing w:val="-18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sz w:val="21"/>
        </w:rPr>
        <w:t>asyncio.get_running_loop()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4DB5404D">
      <w:pPr>
        <w:pStyle w:val="7"/>
        <w:numPr>
          <w:ilvl w:val="1"/>
          <w:numId w:val="7"/>
        </w:numPr>
        <w:tabs>
          <w:tab w:val="left" w:pos="1204"/>
        </w:tabs>
        <w:spacing w:before="24" w:after="0" w:line="259" w:lineRule="auto"/>
        <w:ind w:left="1204" w:right="2050" w:hanging="24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2"/>
        </w:rPr>
        <w:t>Offload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6"/>
          <w:sz w:val="21"/>
        </w:rPr>
        <w:t>fibonacci_cpu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to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the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default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thread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pool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executor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using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6"/>
          <w:sz w:val="21"/>
        </w:rPr>
        <w:t xml:space="preserve">await </w:t>
      </w:r>
      <w:r>
        <w:rPr>
          <w:rFonts w:hint="default" w:ascii="Times New Roman" w:hAnsi="Times New Roman" w:cs="Times New Roman"/>
          <w:color w:val="C8AE74"/>
          <w:sz w:val="21"/>
        </w:rPr>
        <w:t>loop.run_in_executor(None, fibonacci_cpu, 35)</w:t>
      </w:r>
      <w:r>
        <w:rPr>
          <w:rFonts w:hint="default" w:ascii="Times New Roman" w:hAnsi="Times New Roman" w:cs="Times New Roman"/>
          <w:sz w:val="22"/>
        </w:rPr>
        <w:t>.</w:t>
      </w:r>
    </w:p>
    <w:p w14:paraId="5A394CEF">
      <w:pPr>
        <w:pStyle w:val="7"/>
        <w:numPr>
          <w:ilvl w:val="1"/>
          <w:numId w:val="7"/>
        </w:numPr>
        <w:tabs>
          <w:tab w:val="left" w:pos="1204"/>
        </w:tabs>
        <w:spacing w:before="0" w:after="0" w:line="307" w:lineRule="exact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2"/>
        </w:rPr>
        <w:t>Observe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that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heartbeat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ticker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6"/>
          <w:sz w:val="23"/>
        </w:rPr>
        <w:t>c</w:t>
      </w:r>
      <w:r>
        <w:rPr>
          <w:rFonts w:hint="default" w:ascii="Times New Roman" w:hAnsi="Times New Roman" w:cs="Times New Roman"/>
          <w:b/>
          <w:spacing w:val="-6"/>
          <w:sz w:val="22"/>
        </w:rPr>
        <w:t>ont</w:t>
      </w:r>
      <w:r>
        <w:rPr>
          <w:rFonts w:hint="default" w:ascii="Times New Roman" w:hAnsi="Times New Roman" w:cs="Times New Roman"/>
          <w:b/>
          <w:spacing w:val="-6"/>
          <w:sz w:val="23"/>
        </w:rPr>
        <w:t>i</w:t>
      </w:r>
      <w:r>
        <w:rPr>
          <w:rFonts w:hint="default" w:ascii="Times New Roman" w:hAnsi="Times New Roman" w:cs="Times New Roman"/>
          <w:b/>
          <w:spacing w:val="-6"/>
          <w:sz w:val="22"/>
        </w:rPr>
        <w:t>nu</w:t>
      </w:r>
      <w:r>
        <w:rPr>
          <w:rFonts w:hint="default" w:ascii="Times New Roman" w:hAnsi="Times New Roman" w:cs="Times New Roman"/>
          <w:b/>
          <w:spacing w:val="-6"/>
          <w:sz w:val="23"/>
        </w:rPr>
        <w:t>e</w:t>
      </w:r>
      <w:r>
        <w:rPr>
          <w:rFonts w:hint="default" w:ascii="Times New Roman" w:hAnsi="Times New Roman" w:cs="Times New Roman"/>
          <w:b/>
          <w:spacing w:val="-6"/>
          <w:sz w:val="22"/>
        </w:rPr>
        <w:t>s</w:t>
      </w:r>
      <w:r>
        <w:rPr>
          <w:rFonts w:hint="default" w:ascii="Times New Roman" w:hAnsi="Times New Roman" w:cs="Times New Roman"/>
          <w:b/>
          <w:spacing w:val="-47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6"/>
          <w:sz w:val="22"/>
        </w:rPr>
        <w:t>pr</w:t>
      </w:r>
      <w:r>
        <w:rPr>
          <w:rFonts w:hint="default" w:ascii="Times New Roman" w:hAnsi="Times New Roman" w:cs="Times New Roman"/>
          <w:b/>
          <w:spacing w:val="-6"/>
          <w:sz w:val="23"/>
        </w:rPr>
        <w:t>i</w:t>
      </w:r>
      <w:r>
        <w:rPr>
          <w:rFonts w:hint="default" w:ascii="Times New Roman" w:hAnsi="Times New Roman" w:cs="Times New Roman"/>
          <w:b/>
          <w:spacing w:val="-6"/>
          <w:sz w:val="22"/>
        </w:rPr>
        <w:t>nt</w:t>
      </w:r>
      <w:r>
        <w:rPr>
          <w:rFonts w:hint="default" w:ascii="Times New Roman" w:hAnsi="Times New Roman" w:cs="Times New Roman"/>
          <w:b/>
          <w:spacing w:val="-6"/>
          <w:sz w:val="23"/>
        </w:rPr>
        <w:t>i</w:t>
      </w:r>
      <w:r>
        <w:rPr>
          <w:rFonts w:hint="default" w:ascii="Times New Roman" w:hAnsi="Times New Roman" w:cs="Times New Roman"/>
          <w:b/>
          <w:spacing w:val="-6"/>
          <w:sz w:val="22"/>
        </w:rPr>
        <w:t>n</w:t>
      </w:r>
      <w:r>
        <w:rPr>
          <w:rFonts w:hint="default" w:ascii="Times New Roman" w:hAnsi="Times New Roman" w:cs="Times New Roman"/>
          <w:b/>
          <w:spacing w:val="-6"/>
          <w:sz w:val="23"/>
        </w:rPr>
        <w:t>g</w:t>
      </w:r>
      <w:r>
        <w:rPr>
          <w:rFonts w:hint="default" w:ascii="Times New Roman" w:hAnsi="Times New Roman" w:cs="Times New Roman"/>
          <w:b/>
          <w:spacing w:val="-46"/>
          <w:sz w:val="23"/>
        </w:rPr>
        <w:t xml:space="preserve"> </w:t>
      </w:r>
      <w:r>
        <w:rPr>
          <w:rFonts w:hint="default" w:ascii="Times New Roman" w:hAnsi="Times New Roman" w:cs="Times New Roman"/>
          <w:b/>
          <w:spacing w:val="-6"/>
          <w:sz w:val="22"/>
        </w:rPr>
        <w:t>r</w:t>
      </w:r>
      <w:r>
        <w:rPr>
          <w:rFonts w:hint="default" w:ascii="Times New Roman" w:hAnsi="Times New Roman" w:cs="Times New Roman"/>
          <w:b/>
          <w:spacing w:val="-6"/>
          <w:sz w:val="23"/>
        </w:rPr>
        <w:t>eg</w:t>
      </w:r>
      <w:r>
        <w:rPr>
          <w:rFonts w:hint="default" w:ascii="Times New Roman" w:hAnsi="Times New Roman" w:cs="Times New Roman"/>
          <w:b/>
          <w:spacing w:val="-6"/>
          <w:sz w:val="22"/>
        </w:rPr>
        <w:t>ul</w:t>
      </w:r>
      <w:r>
        <w:rPr>
          <w:rFonts w:hint="default" w:ascii="Times New Roman" w:hAnsi="Times New Roman" w:cs="Times New Roman"/>
          <w:b/>
          <w:spacing w:val="-6"/>
          <w:sz w:val="23"/>
        </w:rPr>
        <w:t>a</w:t>
      </w:r>
      <w:r>
        <w:rPr>
          <w:rFonts w:hint="default" w:ascii="Times New Roman" w:hAnsi="Times New Roman" w:cs="Times New Roman"/>
          <w:b/>
          <w:spacing w:val="-6"/>
          <w:sz w:val="22"/>
        </w:rPr>
        <w:t>rly</w:t>
      </w:r>
      <w:r>
        <w:rPr>
          <w:rFonts w:hint="default" w:ascii="Times New Roman" w:hAnsi="Times New Roman" w:cs="Times New Roman"/>
          <w:b/>
          <w:spacing w:val="-46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while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the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CP</w:t>
      </w:r>
      <w:r>
        <w:rPr>
          <w:rFonts w:hint="default" w:ascii="Times New Roman" w:hAnsi="Times New Roman" w:cs="Times New Roman"/>
          <w:spacing w:val="-6"/>
          <w:sz w:val="21"/>
        </w:rPr>
        <w:t>U</w:t>
      </w:r>
      <w:r>
        <w:rPr>
          <w:rFonts w:hint="default" w:ascii="Times New Roman" w:hAnsi="Times New Roman" w:cs="Times New Roman"/>
          <w:spacing w:val="-1"/>
          <w:sz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function</w:t>
      </w:r>
    </w:p>
    <w:p w14:paraId="603D29E3">
      <w:pPr>
        <w:pStyle w:val="5"/>
        <w:spacing w:before="20"/>
        <w:ind w:left="12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calculates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  <w:w w:val="90"/>
        </w:rPr>
        <w:t>in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w w:val="90"/>
        </w:rPr>
        <w:t>the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background!</w:t>
      </w:r>
    </w:p>
    <w:p w14:paraId="6B1E43A1">
      <w:pPr>
        <w:pStyle w:val="7"/>
        <w:numPr>
          <w:ilvl w:val="1"/>
          <w:numId w:val="7"/>
        </w:numPr>
        <w:tabs>
          <w:tab w:val="left" w:pos="1204"/>
        </w:tabs>
        <w:spacing w:before="24" w:after="0" w:line="240" w:lineRule="auto"/>
        <w:ind w:left="1204" w:right="0" w:hanging="247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4"/>
          <w:sz w:val="22"/>
        </w:rPr>
        <w:t>Cancel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the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heartbeat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task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cleanly</w:t>
      </w:r>
      <w:r>
        <w:rPr>
          <w:rFonts w:hint="default" w:ascii="Times New Roman" w:hAnsi="Times New Roman" w:cs="Times New Roman"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using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>task.cancel()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once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the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calculation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finishes.</w:t>
      </w:r>
    </w:p>
    <w:p w14:paraId="6DE1FA00">
      <w:pPr>
        <w:spacing w:before="234"/>
        <w:ind w:left="4" w:right="0" w:firstLine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w w:val="90"/>
          <w:sz w:val="25"/>
        </w:rPr>
        <w:t>H</w:t>
      </w:r>
      <w:r>
        <w:rPr>
          <w:rFonts w:hint="default" w:ascii="Times New Roman" w:hAnsi="Times New Roman" w:cs="Times New Roman"/>
          <w:w w:val="90"/>
          <w:sz w:val="26"/>
        </w:rPr>
        <w:t>ints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w w:val="90"/>
          <w:sz w:val="25"/>
        </w:rPr>
        <w:t>&amp;</w:t>
      </w:r>
      <w:r>
        <w:rPr>
          <w:rFonts w:hint="default" w:ascii="Times New Roman" w:hAnsi="Times New Roman" w:cs="Times New Roman"/>
          <w:spacing w:val="-11"/>
          <w:w w:val="90"/>
          <w:sz w:val="25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5"/>
        </w:rPr>
        <w:t>G</w:t>
      </w:r>
      <w:r>
        <w:rPr>
          <w:rFonts w:hint="default" w:ascii="Times New Roman" w:hAnsi="Times New Roman" w:cs="Times New Roman"/>
          <w:spacing w:val="-2"/>
          <w:w w:val="90"/>
          <w:sz w:val="26"/>
        </w:rPr>
        <w:t>uidelines</w:t>
      </w:r>
    </w:p>
    <w:p w14:paraId="1590E324">
      <w:pPr>
        <w:pStyle w:val="7"/>
        <w:numPr>
          <w:ilvl w:val="0"/>
          <w:numId w:val="8"/>
        </w:numPr>
        <w:tabs>
          <w:tab w:val="left" w:pos="604"/>
        </w:tabs>
        <w:spacing w:before="252" w:after="0" w:line="240" w:lineRule="auto"/>
        <w:ind w:left="604" w:right="0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color w:val="C8AE74"/>
          <w:sz w:val="21"/>
        </w:rPr>
        <w:t>loop.run_in_executor(None,</w:t>
      </w:r>
      <w:r>
        <w:rPr>
          <w:rFonts w:hint="default" w:ascii="Times New Roman" w:hAnsi="Times New Roman" w:cs="Times New Roman"/>
          <w:color w:val="C8AE74"/>
          <w:spacing w:val="-17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func,</w:t>
      </w:r>
      <w:r>
        <w:rPr>
          <w:rFonts w:hint="default" w:ascii="Times New Roman" w:hAnsi="Times New Roman" w:cs="Times New Roman"/>
          <w:color w:val="C8AE74"/>
          <w:spacing w:val="-8"/>
          <w:sz w:val="21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*args)</w:t>
      </w:r>
      <w:r>
        <w:rPr>
          <w:rFonts w:hint="default" w:ascii="Times New Roman" w:hAnsi="Times New Roman" w:cs="Times New Roman"/>
          <w:color w:val="C8AE74"/>
          <w:spacing w:val="-69"/>
          <w:sz w:val="21"/>
        </w:rPr>
        <w:t xml:space="preserve"> </w:t>
      </w:r>
      <w:r>
        <w:rPr>
          <w:rFonts w:hint="default" w:ascii="Times New Roman" w:hAnsi="Times New Roman" w:cs="Times New Roman"/>
          <w:sz w:val="22"/>
        </w:rPr>
        <w:t>runs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z w:val="21"/>
        </w:rPr>
        <w:t>func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background</w:t>
      </w:r>
    </w:p>
    <w:p w14:paraId="46D8232F">
      <w:pPr>
        <w:spacing w:before="23"/>
        <w:ind w:left="60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color w:val="C8AE74"/>
          <w:spacing w:val="-4"/>
          <w:sz w:val="21"/>
        </w:rPr>
        <w:t>ThreadPoolExecutor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and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returns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an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asyncio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Future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that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can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be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awaited.</w:t>
      </w:r>
    </w:p>
    <w:p w14:paraId="0D689B3D">
      <w:pPr>
        <w:pStyle w:val="7"/>
        <w:numPr>
          <w:ilvl w:val="0"/>
          <w:numId w:val="8"/>
        </w:numPr>
        <w:tabs>
          <w:tab w:val="left" w:pos="604"/>
        </w:tabs>
        <w:spacing w:before="23" w:after="0" w:line="259" w:lineRule="auto"/>
        <w:ind w:left="604" w:right="843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6"/>
          <w:sz w:val="22"/>
        </w:rPr>
        <w:t>Catch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6"/>
          <w:sz w:val="21"/>
        </w:rPr>
        <w:t>asyncio.CancelledError</w:t>
      </w:r>
      <w:r>
        <w:rPr>
          <w:rFonts w:hint="default" w:ascii="Times New Roman" w:hAnsi="Times New Roman" w:cs="Times New Roman"/>
          <w:color w:val="C8AE74"/>
          <w:spacing w:val="-70"/>
          <w:sz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inside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the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heartbeat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task</w:t>
      </w:r>
      <w:r>
        <w:rPr>
          <w:rFonts w:hint="default" w:ascii="Times New Roman" w:hAnsi="Times New Roman" w:cs="Times New Roman"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to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allow</w:t>
      </w:r>
      <w:r>
        <w:rPr>
          <w:rFonts w:hint="default" w:ascii="Times New Roman" w:hAnsi="Times New Roman" w:cs="Times New Roman"/>
          <w:spacing w:val="-20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it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to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>perform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</w:rPr>
        <w:t xml:space="preserve">clean exit </w:t>
      </w:r>
      <w:r>
        <w:rPr>
          <w:rFonts w:hint="default" w:ascii="Times New Roman" w:hAnsi="Times New Roman" w:cs="Times New Roman"/>
          <w:spacing w:val="-2"/>
          <w:sz w:val="22"/>
        </w:rPr>
        <w:t>procedures.</w:t>
      </w:r>
    </w:p>
    <w:p w14:paraId="776374C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  <w:sz w:val="25"/>
        </w:rPr>
        <w:t>B</w:t>
      </w:r>
      <w:r>
        <w:rPr>
          <w:rFonts w:hint="default" w:ascii="Times New Roman" w:hAnsi="Times New Roman" w:cs="Times New Roman"/>
          <w:w w:val="90"/>
        </w:rPr>
        <w:t>est</w:t>
      </w:r>
      <w:r>
        <w:rPr>
          <w:rFonts w:hint="default" w:ascii="Times New Roman" w:hAnsi="Times New Roman" w:cs="Times New Roman"/>
          <w:spacing w:val="-7"/>
          <w:w w:val="90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</w:rPr>
        <w:t>P</w:t>
      </w:r>
      <w:r>
        <w:rPr>
          <w:rFonts w:hint="default" w:ascii="Times New Roman" w:hAnsi="Times New Roman" w:cs="Times New Roman"/>
          <w:spacing w:val="-2"/>
        </w:rPr>
        <w:t>ractices</w:t>
      </w:r>
    </w:p>
    <w:p w14:paraId="2F7EC3B6">
      <w:pPr>
        <w:pStyle w:val="7"/>
        <w:numPr>
          <w:ilvl w:val="0"/>
          <w:numId w:val="8"/>
        </w:numPr>
        <w:tabs>
          <w:tab w:val="left" w:pos="604"/>
        </w:tabs>
        <w:spacing w:before="252" w:after="0" w:line="240" w:lineRule="auto"/>
        <w:ind w:left="604" w:right="0" w:hanging="24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w w:val="90"/>
          <w:sz w:val="22"/>
        </w:rPr>
        <w:t>Never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allow</w:t>
      </w:r>
      <w:r>
        <w:rPr>
          <w:rFonts w:hint="default" w:ascii="Times New Roman" w:hAnsi="Times New Roman" w:cs="Times New Roman"/>
          <w:spacing w:val="4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CP</w:t>
      </w:r>
      <w:r>
        <w:rPr>
          <w:rFonts w:hint="default" w:ascii="Times New Roman" w:hAnsi="Times New Roman" w:cs="Times New Roman"/>
          <w:w w:val="90"/>
          <w:sz w:val="21"/>
        </w:rPr>
        <w:t>U</w:t>
      </w:r>
      <w:r>
        <w:rPr>
          <w:rFonts w:hint="default" w:ascii="Times New Roman" w:hAnsi="Times New Roman" w:cs="Times New Roman"/>
          <w:w w:val="90"/>
          <w:sz w:val="22"/>
        </w:rPr>
        <w:t>-bound</w:t>
      </w:r>
      <w:r>
        <w:rPr>
          <w:rFonts w:hint="default" w:ascii="Times New Roman" w:hAnsi="Times New Roman" w:cs="Times New Roman"/>
          <w:spacing w:val="2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work</w:t>
      </w:r>
      <w:r>
        <w:rPr>
          <w:rFonts w:hint="default" w:ascii="Times New Roman" w:hAnsi="Times New Roman" w:cs="Times New Roman"/>
          <w:spacing w:val="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or</w:t>
      </w:r>
      <w:r>
        <w:rPr>
          <w:rFonts w:hint="default" w:ascii="Times New Roman" w:hAnsi="Times New Roman" w:cs="Times New Roman"/>
          <w:spacing w:val="16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synchronous</w:t>
      </w:r>
      <w:r>
        <w:rPr>
          <w:rFonts w:hint="default" w:ascii="Times New Roman" w:hAnsi="Times New Roman" w:cs="Times New Roman"/>
          <w:spacing w:val="21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third-party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libraries</w:t>
      </w:r>
      <w:r>
        <w:rPr>
          <w:rFonts w:hint="default" w:ascii="Times New Roman" w:hAnsi="Times New Roman" w:cs="Times New Roman"/>
          <w:spacing w:val="21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to</w:t>
      </w:r>
      <w:r>
        <w:rPr>
          <w:rFonts w:hint="default" w:ascii="Times New Roman" w:hAnsi="Times New Roman" w:cs="Times New Roman"/>
          <w:spacing w:val="18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execute</w:t>
      </w:r>
      <w:r>
        <w:rPr>
          <w:rFonts w:hint="default" w:ascii="Times New Roman" w:hAnsi="Times New Roman" w:cs="Times New Roman"/>
          <w:spacing w:val="1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on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the</w:t>
      </w:r>
      <w:r>
        <w:rPr>
          <w:rFonts w:hint="default" w:ascii="Times New Roman" w:hAnsi="Times New Roman" w:cs="Times New Roman"/>
          <w:spacing w:val="19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main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2"/>
          <w:w w:val="90"/>
          <w:sz w:val="21"/>
        </w:rPr>
        <w:t>asyncio</w:t>
      </w:r>
    </w:p>
    <w:p w14:paraId="59CEA4A6">
      <w:pPr>
        <w:pStyle w:val="5"/>
        <w:spacing w:before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95"/>
        </w:rPr>
        <w:t>thread.</w:t>
      </w:r>
    </w:p>
    <w:p w14:paraId="3F1E3D27">
      <w:pPr>
        <w:pStyle w:val="7"/>
        <w:numPr>
          <w:ilvl w:val="0"/>
          <w:numId w:val="8"/>
        </w:numPr>
        <w:tabs>
          <w:tab w:val="left" w:pos="604"/>
        </w:tabs>
        <w:spacing w:before="24" w:after="0" w:line="259" w:lineRule="auto"/>
        <w:ind w:left="604" w:right="142" w:hanging="24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4"/>
          <w:sz w:val="22"/>
        </w:rPr>
        <w:t>Always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cancel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or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await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background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tasks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before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shutting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down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an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asyncio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event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loop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to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avoid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color w:val="C8AE74"/>
          <w:spacing w:val="-4"/>
          <w:sz w:val="21"/>
        </w:rPr>
        <w:t xml:space="preserve">Task </w:t>
      </w:r>
      <w:r>
        <w:rPr>
          <w:rFonts w:hint="default" w:ascii="Times New Roman" w:hAnsi="Times New Roman" w:cs="Times New Roman"/>
          <w:color w:val="C8AE74"/>
          <w:sz w:val="21"/>
        </w:rPr>
        <w:t>was destroyed but it is still pending</w:t>
      </w:r>
      <w:r>
        <w:rPr>
          <w:rFonts w:hint="default" w:ascii="Times New Roman" w:hAnsi="Times New Roman" w:cs="Times New Roman"/>
          <w:color w:val="C8AE74"/>
          <w:spacing w:val="-60"/>
          <w:sz w:val="21"/>
        </w:rPr>
        <w:t xml:space="preserve"> </w:t>
      </w:r>
      <w:r>
        <w:rPr>
          <w:rFonts w:hint="default" w:ascii="Times New Roman" w:hAnsi="Times New Roman" w:cs="Times New Roman"/>
          <w:sz w:val="22"/>
        </w:rPr>
        <w:t>warnings.</w:t>
      </w:r>
    </w:p>
    <w:p w14:paraId="78829468">
      <w:pPr>
        <w:pStyle w:val="7"/>
        <w:widowControl w:val="0"/>
        <w:numPr>
          <w:numId w:val="0"/>
        </w:numPr>
        <w:tabs>
          <w:tab w:val="left" w:pos="604"/>
        </w:tabs>
        <w:autoSpaceDE w:val="0"/>
        <w:autoSpaceDN w:val="0"/>
        <w:spacing w:before="24" w:after="0" w:line="259" w:lineRule="auto"/>
        <w:ind w:right="142" w:rightChars="0"/>
        <w:jc w:val="left"/>
        <w:rPr>
          <w:rFonts w:hint="default" w:ascii="Times New Roman" w:hAnsi="Times New Roman" w:cs="Times New Roman"/>
          <w:sz w:val="22"/>
          <w:lang w:val="en-IN"/>
        </w:rPr>
      </w:pPr>
      <w:r>
        <w:rPr>
          <w:rFonts w:hint="default" w:ascii="Times New Roman" w:hAnsi="Times New Roman" w:cs="Times New Roman"/>
          <w:sz w:val="22"/>
          <w:lang w:val="en-IN"/>
        </w:rPr>
        <w:t>Code:</w:t>
      </w:r>
    </w:p>
    <w:p w14:paraId="765A34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</w:p>
    <w:p w14:paraId="7E8636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77BF6D94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3170B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fibonacci_cpu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F67B4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2BEA3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</w:p>
    <w:p w14:paraId="7783AF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fibonacci_cpu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fibonacci_cpu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D3B57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F3D26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heartbeat_ticker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61BAE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DEFC3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9DA9E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"[Heartbeat] Active and responsive..."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82B8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DD874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CancelledError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11946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"[Heartbeat] Stopped cleanly."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E7944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42A6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2FE54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heartbeat_task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create_task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heartbeat_ticker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617E6D5D">
      <w:pPr>
        <w:keepNext w:val="0"/>
        <w:keepLines w:val="0"/>
        <w:widowControl/>
        <w:suppressLineNumbers w:val="0"/>
        <w:jc w:val="left"/>
      </w:pPr>
    </w:p>
    <w:p w14:paraId="79BA41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get_running_loop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ED2E1BE">
      <w:pPr>
        <w:keepNext w:val="0"/>
        <w:keepLines w:val="0"/>
        <w:widowControl/>
        <w:suppressLineNumbers w:val="0"/>
        <w:jc w:val="left"/>
      </w:pPr>
    </w:p>
    <w:p w14:paraId="59B7CB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"Starting heavy CPU task in background executor..."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0BBE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40633FB">
      <w:pPr>
        <w:keepNext w:val="0"/>
        <w:keepLines w:val="0"/>
        <w:widowControl/>
        <w:suppressLineNumbers w:val="0"/>
        <w:jc w:val="left"/>
      </w:pPr>
    </w:p>
    <w:p w14:paraId="12E808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run_in_executor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fibonacci_cpu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B1CD75">
      <w:pPr>
        <w:keepNext w:val="0"/>
        <w:keepLines w:val="0"/>
        <w:widowControl/>
        <w:suppressLineNumbers w:val="0"/>
        <w:jc w:val="left"/>
      </w:pPr>
    </w:p>
    <w:p w14:paraId="4768BA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elapsed_time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</w:p>
    <w:p w14:paraId="40F121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7F728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"Fibonacci(35) Result: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(Took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elapsed_time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D2D71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336CE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4018FC32">
      <w:pPr>
        <w:keepNext w:val="0"/>
        <w:keepLines w:val="0"/>
        <w:widowControl/>
        <w:suppressLineNumbers w:val="0"/>
        <w:jc w:val="left"/>
      </w:pPr>
    </w:p>
    <w:p w14:paraId="64FA43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heartbeat_task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cancel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D3B44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gather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heartbeat_task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return_exceptions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22DB4F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FCFB5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0AAAF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asyncio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5E3D801A">
      <w:pPr>
        <w:pStyle w:val="7"/>
        <w:widowControl w:val="0"/>
        <w:numPr>
          <w:numId w:val="0"/>
        </w:numPr>
        <w:tabs>
          <w:tab w:val="left" w:pos="604"/>
        </w:tabs>
        <w:autoSpaceDE w:val="0"/>
        <w:autoSpaceDN w:val="0"/>
        <w:spacing w:before="24" w:after="0" w:line="259" w:lineRule="auto"/>
        <w:ind w:right="142" w:rightChars="0"/>
        <w:jc w:val="left"/>
        <w:rPr>
          <w:rFonts w:hint="default" w:ascii="Times New Roman" w:hAnsi="Times New Roman" w:cs="Times New Roman"/>
          <w:sz w:val="22"/>
          <w:lang w:val="en-IN"/>
        </w:rPr>
      </w:pPr>
    </w:p>
    <w:p w14:paraId="66877F17">
      <w:pPr>
        <w:pStyle w:val="7"/>
        <w:widowControl w:val="0"/>
        <w:numPr>
          <w:numId w:val="0"/>
        </w:numPr>
        <w:tabs>
          <w:tab w:val="left" w:pos="604"/>
        </w:tabs>
        <w:autoSpaceDE w:val="0"/>
        <w:autoSpaceDN w:val="0"/>
        <w:spacing w:before="24" w:after="0" w:line="259" w:lineRule="auto"/>
        <w:ind w:right="142" w:rightChars="0"/>
        <w:jc w:val="left"/>
        <w:rPr>
          <w:rFonts w:hint="default" w:ascii="Times New Roman" w:hAnsi="Times New Roman" w:cs="Times New Roman"/>
          <w:sz w:val="22"/>
          <w:lang w:val="en-IN"/>
        </w:rPr>
      </w:pPr>
      <w:r>
        <w:rPr>
          <w:rFonts w:hint="default" w:ascii="Times New Roman" w:hAnsi="Times New Roman" w:cs="Times New Roman"/>
          <w:sz w:val="22"/>
          <w:lang w:val="en-IN"/>
        </w:rPr>
        <w:t>Output:</w:t>
      </w:r>
    </w:p>
    <w:p w14:paraId="2B63BAED">
      <w:pPr>
        <w:pStyle w:val="7"/>
        <w:widowControl w:val="0"/>
        <w:numPr>
          <w:numId w:val="0"/>
        </w:numPr>
        <w:tabs>
          <w:tab w:val="left" w:pos="604"/>
        </w:tabs>
        <w:autoSpaceDE w:val="0"/>
        <w:autoSpaceDN w:val="0"/>
        <w:spacing w:before="24" w:after="0" w:line="259" w:lineRule="auto"/>
        <w:ind w:right="142" w:rightChars="0"/>
        <w:jc w:val="left"/>
        <w:rPr>
          <w:rFonts w:hint="default" w:ascii="Times New Roman" w:hAnsi="Times New Roman" w:cs="Times New Roman"/>
          <w:sz w:val="22"/>
          <w:lang w:val="en-IN"/>
        </w:rPr>
      </w:pPr>
      <w:r>
        <w:drawing>
          <wp:inline distT="0" distB="0" distL="114300" distR="114300">
            <wp:extent cx="6578600" cy="1325880"/>
            <wp:effectExtent l="0" t="0" r="12700" b="7620"/>
            <wp:docPr id="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20" w:h="16840"/>
      <w:pgMar w:top="720" w:right="708" w:bottom="420" w:left="850" w:header="14" w:footer="18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mic Sans MS">
    <w:panose1 w:val="030F0702030302020204"/>
    <w:charset w:val="01"/>
    <w:family w:val="script"/>
    <w:pitch w:val="default"/>
    <w:sig w:usb0="00000687" w:usb1="00000013" w:usb2="00000000" w:usb3="00000000" w:csb0="200000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05389">
    <w:pPr>
      <w:pStyle w:val="5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3644265</wp:posOffset>
              </wp:positionH>
              <wp:positionV relativeFrom="page">
                <wp:posOffset>10409555</wp:posOffset>
              </wp:positionV>
              <wp:extent cx="343535" cy="11112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53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C47771">
                          <w:pPr>
                            <w:spacing w:before="0"/>
                            <w:ind w:left="100" w:right="0" w:firstLine="0"/>
                            <w:jc w:val="left"/>
                            <w:rPr>
                              <w:rFonts w:ascii="Times New Roman"/>
                              <w:sz w:val="13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13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86.95pt;margin-top:819.65pt;height:8.75pt;width:27.05pt;mso-position-horizontal-relative:page;mso-position-vertical-relative:page;z-index:-251656192;mso-width-relative:page;mso-height-relative:page;" filled="f" stroked="f" coordsize="21600,21600" o:gfxdata="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/XYzE9sAAAANAQAADwAAAAAAAAABACAAAAAiAAAAZHJzL2Rvd25yZXYueG1sUEsBAhQAFAAAAAgA&#10;h07iQO7l7zO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C47771">
                    <w:pPr>
                      <w:spacing w:before="0"/>
                      <w:ind w:left="100" w:right="0" w:firstLine="0"/>
                      <w:jc w:val="left"/>
                      <w:rPr>
                        <w:rFonts w:ascii="Times New Roman"/>
                        <w:sz w:val="13"/>
                      </w:rPr>
                    </w:pPr>
                    <w:r>
                      <w:rPr>
                        <w:rFonts w:ascii="Times New Roman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3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Times New Roman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Times New Roman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w w:val="105"/>
                        <w:sz w:val="13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w w:val="105"/>
                        <w:sz w:val="13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CE5A2">
    <w:pPr>
      <w:pStyle w:val="5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346710</wp:posOffset>
              </wp:positionH>
              <wp:positionV relativeFrom="page">
                <wp:posOffset>189230</wp:posOffset>
              </wp:positionV>
              <wp:extent cx="868045" cy="11112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044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29A781"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3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13"/>
                            </w:rPr>
                            <w:t>Vinod</w:t>
                          </w:r>
                          <w:r>
                            <w:rPr>
                              <w:rFonts w:ascii="Times New Roman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13"/>
                            </w:rPr>
                            <w:t>Kumar Kayartaya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7.3pt;margin-top:14.9pt;height:8.75pt;width:68.35pt;mso-position-horizontal-relative:page;mso-position-vertical-relative:page;z-index:-251657216;mso-width-relative:page;mso-height-relative:page;" filled="f" stroked="f" coordsize="21600,21600" o:gfxdata="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yDsx1&#10;2AAAAAgBAAAPAAAAAAAAAAEAIAAAACIAAABkcnMvZG93bnJldi54bWxQSwECFAAUAAAACACHTuJA&#10;VAueGq8BAABz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29A781">
                    <w:pPr>
                      <w:spacing w:before="0"/>
                      <w:ind w:left="20" w:right="0" w:firstLine="0"/>
                      <w:jc w:val="left"/>
                      <w:rPr>
                        <w:rFonts w:ascii="Times New Roman"/>
                        <w:sz w:val="13"/>
                      </w:rPr>
                    </w:pPr>
                    <w:r>
                      <w:rPr>
                        <w:rFonts w:ascii="Times New Roman"/>
                        <w:spacing w:val="-2"/>
                        <w:w w:val="105"/>
                        <w:sz w:val="13"/>
                      </w:rPr>
                      <w:t>Vinod</w:t>
                    </w:r>
                    <w:r>
                      <w:rPr>
                        <w:rFonts w:ascii="Times New Roman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13"/>
                      </w:rPr>
                      <w:t>Kumar Kayartaya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6636385</wp:posOffset>
              </wp:positionH>
              <wp:positionV relativeFrom="page">
                <wp:posOffset>189230</wp:posOffset>
              </wp:positionV>
              <wp:extent cx="585470" cy="11112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547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F4B4AD"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3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"https://vinod.co/"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13"/>
                            </w:rPr>
                            <w:t>https://vinod.co/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22.55pt;margin-top:14.9pt;height:8.75pt;width:46.1pt;mso-position-horizontal-relative:page;mso-position-vertical-relative:page;z-index:-251656192;mso-width-relative:page;mso-height-relative:page;" filled="f" stroked="f" coordsize="21600,21600" o:gfxdata="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W1lF&#10;rtkAAAALAQAADwAAAAAAAAABACAAAAAiAAAAZHJzL2Rvd25yZXYueG1sUEsBAhQAFAAAAAgAh07i&#10;QE95kqevAQAAcw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F4B4AD">
                    <w:pPr>
                      <w:spacing w:before="0"/>
                      <w:ind w:left="20" w:right="0" w:firstLine="0"/>
                      <w:jc w:val="left"/>
                      <w:rPr>
                        <w:rFonts w:ascii="Times New Roman"/>
                        <w:sz w:val="13"/>
                      </w:rPr>
                    </w:pPr>
                    <w:r>
                      <w:fldChar w:fldCharType="begin"/>
                    </w:r>
                    <w:r>
                      <w:instrText xml:space="preserve"> HYPERLINK "https://vinod.co/" \h </w:instrText>
                    </w:r>
                    <w: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w w:val="105"/>
                        <w:sz w:val="13"/>
                      </w:rPr>
                      <w:t>https://vinod.co/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0px;height:10px" o:bullet="t">
        <v:imagedata r:id="rId1" o:title=""/>
      </v:shape>
    </w:pict>
  </w:numPicBullet>
  <w:numPicBullet w:numPicBulletId="1">
    <w:pict>
      <v:shape id="1" type="#_x0000_t75" style="width:12px;height:12px" o:bullet="t">
        <v:imagedata r:id="rId2" o:title=""/>
      </v:shape>
    </w:pict>
  </w:numPicBullet>
  <w:numPicBullet w:numPicBulletId="2">
    <w:pict>
      <v:shape id="2" type="#_x0000_t75" style="width:10px;height:10px" o:bullet="t">
        <v:imagedata r:id="rId3" o:title=""/>
      </v:shape>
    </w:pict>
  </w:numPicBullet>
  <w:numPicBullet w:numPicBulletId="3">
    <w:pict>
      <v:shape id="3" type="#_x0000_t75" style="width:12px;height:12px" o:bullet="t">
        <v:imagedata r:id="rId4" o:title=""/>
      </v:shape>
    </w:pict>
  </w:numPicBullet>
  <w:numPicBullet w:numPicBulletId="4">
    <w:pict>
      <v:shape id="4" type="#_x0000_t75" style="width:10px;height:10px" o:bullet="t">
        <v:imagedata r:id="rId5" o:title=""/>
      </v:shape>
    </w:pict>
  </w:numPicBullet>
  <w:numPicBullet w:numPicBulletId="5">
    <w:pict>
      <v:shape id="5" type="#_x0000_t75" style="width:10px;height:10px" o:bullet="t">
        <v:imagedata r:id="rId6" o:title=""/>
      </v:shape>
    </w:pict>
  </w:numPicBullet>
  <w:numPicBullet w:numPicBulletId="6">
    <w:pict>
      <v:shape id="6" type="#_x0000_t75" style="width:12px;height:12px" o:bullet="t">
        <v:imagedata r:id="rId7" o:title=""/>
      </v:shape>
    </w:pict>
  </w:numPicBullet>
  <w:numPicBullet w:numPicBulletId="7">
    <w:pict>
      <v:shape id="7" type="#_x0000_t75" style="width:10px;height:10px" o:bullet="t">
        <v:imagedata r:id="rId8" o:title=""/>
      </v:shape>
    </w:pict>
  </w:numPicBullet>
  <w:abstractNum w:abstractNumId="0">
    <w:nsid w:val="B5E306ED"/>
    <w:multiLevelType w:val="multilevel"/>
    <w:tmpl w:val="B5E306ED"/>
    <w:lvl w:ilvl="0" w:tentative="0">
      <w:start w:val="0"/>
      <w:numFmt w:val="bullet"/>
      <w:lvlText w:val="&amp;"/>
      <w:lvlPicBulletId w:val="4"/>
      <w:lvlJc w:val="left"/>
      <w:pPr>
        <w:ind w:left="605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6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605" w:hanging="248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 w:tentative="0">
      <w:start w:val="0"/>
      <w:numFmt w:val="bullet"/>
      <w:lvlText w:val="&amp;"/>
      <w:lvlPicBulletId w:val="3"/>
      <w:lvlJc w:val="left"/>
      <w:pPr>
        <w:ind w:left="1205" w:hanging="2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17" w:hanging="24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5" w:hanging="24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53" w:hanging="24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1" w:hanging="24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9" w:hanging="24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6" w:hanging="24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4" w:hanging="248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05" w:hanging="248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 w:tentative="0">
      <w:start w:val="0"/>
      <w:numFmt w:val="bullet"/>
      <w:lvlText w:val="&amp;"/>
      <w:lvlPicBulletId w:val="1"/>
      <w:lvlJc w:val="left"/>
      <w:pPr>
        <w:ind w:left="1205" w:hanging="2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17" w:hanging="24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5" w:hanging="24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53" w:hanging="24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1" w:hanging="24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9" w:hanging="24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6" w:hanging="24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4" w:hanging="248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05" w:hanging="248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 w:tentative="0">
      <w:start w:val="0"/>
      <w:numFmt w:val="bullet"/>
      <w:lvlText w:val="&amp;"/>
      <w:lvlPicBulletId w:val="0"/>
      <w:lvlJc w:val="left"/>
      <w:pPr>
        <w:ind w:left="605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605" w:hanging="248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 w:tentative="0">
      <w:start w:val="0"/>
      <w:numFmt w:val="bullet"/>
      <w:lvlText w:val="&amp;"/>
      <w:lvlPicBulletId w:val="5"/>
      <w:lvlJc w:val="left"/>
      <w:pPr>
        <w:ind w:left="605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605" w:hanging="248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 w:tentative="0">
      <w:start w:val="0"/>
      <w:numFmt w:val="bullet"/>
      <w:lvlText w:val="&amp;"/>
      <w:lvlPicBulletId w:val="6"/>
      <w:lvlJc w:val="left"/>
      <w:pPr>
        <w:ind w:left="1205" w:hanging="2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17" w:hanging="24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5" w:hanging="24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53" w:hanging="24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1" w:hanging="24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9" w:hanging="24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6" w:hanging="24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4" w:hanging="248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&amp;"/>
      <w:lvlPicBulletId w:val="2"/>
      <w:lvlJc w:val="left"/>
      <w:pPr>
        <w:ind w:left="605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6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0"/>
      <w:numFmt w:val="bullet"/>
      <w:lvlText w:val="&amp;"/>
      <w:lvlPicBulletId w:val="7"/>
      <w:lvlJc w:val="left"/>
      <w:pPr>
        <w:ind w:left="605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6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B7F70D3"/>
    <w:rsid w:val="3830653A"/>
    <w:rsid w:val="6C1D5A8D"/>
    <w:rsid w:val="6F1467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mic Sans MS" w:hAnsi="Comic Sans MS" w:eastAsia="Comic Sans MS" w:cs="Comic Sans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9"/>
      <w:ind w:left="4"/>
      <w:outlineLvl w:val="1"/>
    </w:pPr>
    <w:rPr>
      <w:rFonts w:ascii="Comic Sans MS" w:hAnsi="Comic Sans MS" w:eastAsia="Comic Sans MS" w:cs="Comic Sans MS"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604"/>
    </w:pPr>
    <w:rPr>
      <w:rFonts w:ascii="Comic Sans MS" w:hAnsi="Comic Sans MS" w:eastAsia="Comic Sans MS" w:cs="Comic Sans MS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3"/>
      <w:ind w:left="604" w:hanging="240"/>
    </w:pPr>
    <w:rPr>
      <w:rFonts w:ascii="Comic Sans MS" w:hAnsi="Comic Sans MS" w:eastAsia="Comic Sans MS" w:cs="Comic Sans MS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7" Type="http://schemas.openxmlformats.org/officeDocument/2006/relationships/image" Target="media/image19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1097</Words>
  <Characters>6743</Characters>
  <TotalTime>0</TotalTime>
  <ScaleCrop>false</ScaleCrop>
  <LinksUpToDate>false</LinksUpToDate>
  <CharactersWithSpaces>7744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2026-10-01T06:32:00Z</dcterms:created>
  <dc:creator>acc-hpc</dc:creator>
  <cp:lastModifiedBy>Maroti Dumne</cp:lastModifiedBy>
  <dcterms:modified xsi:type="dcterms:W3CDTF">2026-10-01T06:49:43Z</dcterms:modified>
  <dc:title>ASSIGNMENTS.md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Mozilla/5.0 (Macintosh; Intel Mac OS X 10_15_7) AppleWebKit/537.36 (KHTML, like Gecko) HeadlessChrome/154.0.0.0 Safari/537.36</vt:lpwstr>
  </property>
  <property fmtid="{D5CDD505-2E9C-101B-9397-08002B2CF9AE}" pid="5" name="LastSaved">
    <vt:filetime>2026-10-01T00:00:00Z</vt:filetime>
  </property>
  <property fmtid="{D5CDD505-2E9C-101B-9397-08002B2CF9AE}" pid="6" name="Producer">
    <vt:lpwstr>Skia/PDF m154</vt:lpwstr>
  </property>
  <property fmtid="{D5CDD505-2E9C-101B-9397-08002B2CF9AE}" pid="7" name="KSOTemplateDocerSaveRecord">
    <vt:lpwstr>eyJoZGlkIjoiNjA4ODYyYjc1ZTRlOTk3NTU4NTUzMjJlMWVjMzNkMDYiLCJ1c2VySWQiOiI1NjcwOTY3MDU3OTcifQ==</vt:lpwstr>
  </property>
  <property fmtid="{D5CDD505-2E9C-101B-9397-08002B2CF9AE}" pid="8" name="KSOProductBuildVer">
    <vt:lpwstr>1033-12.1.0.28485</vt:lpwstr>
  </property>
  <property fmtid="{D5CDD505-2E9C-101B-9397-08002B2CF9AE}" pid="9" name="ICV">
    <vt:lpwstr>1C772F39F2014000B3BC961E3D0730ED_13</vt:lpwstr>
  </property>
</Properties>
</file>